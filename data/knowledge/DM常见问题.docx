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38601E" w14:textId="77777777" w:rsidR="00504C8F" w:rsidRDefault="00504C8F">
      <w:pPr>
        <w:spacing w:afterLines="50" w:after="156" w:line="360" w:lineRule="auto"/>
        <w:rPr>
          <w:rFonts w:ascii="Arial" w:eastAsia="宋体" w:hAnsi="Arial" w:cs="Arial"/>
          <w:sz w:val="44"/>
          <w:szCs w:val="44"/>
        </w:rPr>
      </w:pPr>
    </w:p>
    <w:p w14:paraId="1BCC5C55" w14:textId="77777777" w:rsidR="00504C8F" w:rsidRDefault="00504C8F">
      <w:pPr>
        <w:spacing w:afterLines="50" w:after="156" w:line="360" w:lineRule="auto"/>
        <w:rPr>
          <w:rFonts w:ascii="Arial" w:eastAsia="宋体" w:hAnsi="Arial" w:cs="Arial"/>
          <w:sz w:val="44"/>
          <w:szCs w:val="44"/>
        </w:rPr>
      </w:pPr>
    </w:p>
    <w:p w14:paraId="09FEDEE8" w14:textId="77777777" w:rsidR="00504C8F" w:rsidRDefault="00314496">
      <w:pPr>
        <w:spacing w:afterLines="50" w:after="156" w:line="360" w:lineRule="auto"/>
        <w:rPr>
          <w:rFonts w:ascii="Arial" w:eastAsia="宋体" w:hAnsi="Arial" w:cs="Arial"/>
          <w:sz w:val="44"/>
          <w:szCs w:val="44"/>
        </w:rPr>
      </w:pPr>
      <w:r>
        <w:rPr>
          <w:rFonts w:ascii="Arial" w:eastAsia="宋体" w:hAnsi="Arial" w:cs="Arial"/>
          <w:sz w:val="44"/>
          <w:szCs w:val="44"/>
        </w:rPr>
        <w:t>文档标题：</w:t>
      </w:r>
      <w:r>
        <w:rPr>
          <w:rFonts w:ascii="Arial" w:eastAsia="宋体" w:hAnsi="Arial" w:cs="Arial"/>
          <w:sz w:val="44"/>
          <w:szCs w:val="44"/>
        </w:rPr>
        <w:t>Di-Logger</w:t>
      </w:r>
      <w:r>
        <w:rPr>
          <w:rFonts w:ascii="Arial" w:eastAsia="宋体" w:hAnsi="Arial" w:cs="Arial"/>
          <w:sz w:val="44"/>
          <w:szCs w:val="44"/>
        </w:rPr>
        <w:t>常见问题</w:t>
      </w:r>
    </w:p>
    <w:p w14:paraId="11BA1C56" w14:textId="77777777" w:rsidR="00504C8F" w:rsidRDefault="00314496">
      <w:pPr>
        <w:spacing w:afterLines="50" w:after="156" w:line="360" w:lineRule="auto"/>
        <w:rPr>
          <w:rFonts w:ascii="Arial" w:eastAsia="宋体" w:hAnsi="Arial" w:cs="Arial"/>
          <w:sz w:val="44"/>
          <w:szCs w:val="44"/>
        </w:rPr>
      </w:pPr>
      <w:r>
        <w:rPr>
          <w:rFonts w:ascii="Arial" w:eastAsia="宋体" w:hAnsi="Arial" w:cs="Arial"/>
          <w:sz w:val="44"/>
          <w:szCs w:val="44"/>
        </w:rPr>
        <w:t>创建时间：</w:t>
      </w:r>
      <w:r>
        <w:rPr>
          <w:rFonts w:ascii="Arial" w:eastAsia="宋体" w:hAnsi="Arial" w:cs="Arial"/>
          <w:sz w:val="44"/>
          <w:szCs w:val="44"/>
        </w:rPr>
        <w:t>2023-</w:t>
      </w:r>
      <w:r>
        <w:rPr>
          <w:rFonts w:ascii="Arial" w:eastAsia="宋体" w:hAnsi="Arial" w:cs="Arial" w:hint="eastAsia"/>
          <w:sz w:val="44"/>
          <w:szCs w:val="44"/>
        </w:rPr>
        <w:t>4</w:t>
      </w:r>
      <w:r>
        <w:rPr>
          <w:rFonts w:ascii="Arial" w:eastAsia="宋体" w:hAnsi="Arial" w:cs="Arial"/>
          <w:sz w:val="44"/>
          <w:szCs w:val="44"/>
        </w:rPr>
        <w:t>-</w:t>
      </w:r>
      <w:r>
        <w:rPr>
          <w:rFonts w:ascii="Arial" w:eastAsia="宋体" w:hAnsi="Arial" w:cs="Arial" w:hint="eastAsia"/>
          <w:sz w:val="44"/>
          <w:szCs w:val="44"/>
        </w:rPr>
        <w:t>21</w:t>
      </w:r>
    </w:p>
    <w:p w14:paraId="2BDDCF9B" w14:textId="77777777" w:rsidR="00504C8F" w:rsidRDefault="00314496">
      <w:pPr>
        <w:spacing w:afterLines="50" w:after="156" w:line="360" w:lineRule="auto"/>
        <w:rPr>
          <w:rFonts w:ascii="Arial" w:eastAsia="宋体" w:hAnsi="Arial" w:cs="Arial"/>
          <w:sz w:val="44"/>
          <w:szCs w:val="44"/>
        </w:rPr>
      </w:pPr>
      <w:r>
        <w:rPr>
          <w:rFonts w:ascii="Arial" w:eastAsia="宋体" w:hAnsi="Arial" w:cs="Arial"/>
          <w:sz w:val="44"/>
          <w:szCs w:val="44"/>
        </w:rPr>
        <w:t>撰写人：</w:t>
      </w:r>
      <w:r>
        <w:rPr>
          <w:rFonts w:ascii="Arial" w:eastAsia="宋体" w:hAnsi="Arial" w:cs="Arial" w:hint="eastAsia"/>
          <w:sz w:val="44"/>
          <w:szCs w:val="44"/>
        </w:rPr>
        <w:t>何亮亮、</w:t>
      </w:r>
      <w:r>
        <w:rPr>
          <w:rFonts w:ascii="Arial" w:eastAsia="宋体" w:hAnsi="Arial" w:cs="Arial"/>
          <w:sz w:val="44"/>
          <w:szCs w:val="44"/>
        </w:rPr>
        <w:t>周佳佳</w:t>
      </w:r>
      <w:r>
        <w:rPr>
          <w:rFonts w:ascii="Arial" w:eastAsia="宋体" w:hAnsi="Arial" w:cs="Arial" w:hint="eastAsia"/>
          <w:sz w:val="44"/>
          <w:szCs w:val="44"/>
        </w:rPr>
        <w:t>、李宝平</w:t>
      </w:r>
    </w:p>
    <w:p w14:paraId="77724845" w14:textId="77777777" w:rsidR="00504C8F" w:rsidRDefault="00314496">
      <w:pPr>
        <w:spacing w:afterLines="50" w:after="156" w:line="360" w:lineRule="auto"/>
        <w:rPr>
          <w:rFonts w:ascii="Arial" w:eastAsia="宋体" w:hAnsi="Arial" w:cs="Arial"/>
          <w:sz w:val="44"/>
          <w:szCs w:val="44"/>
        </w:rPr>
      </w:pPr>
      <w:r>
        <w:rPr>
          <w:rFonts w:ascii="Arial" w:eastAsia="宋体" w:hAnsi="Arial" w:cs="Arial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91F5A92" wp14:editId="42E281DC">
                <wp:simplePos x="0" y="0"/>
                <wp:positionH relativeFrom="column">
                  <wp:posOffset>1752600</wp:posOffset>
                </wp:positionH>
                <wp:positionV relativeFrom="paragraph">
                  <wp:posOffset>368300</wp:posOffset>
                </wp:positionV>
                <wp:extent cx="4084320" cy="4084320"/>
                <wp:effectExtent l="0" t="0" r="0" b="0"/>
                <wp:wrapNone/>
                <wp:docPr id="126" name="object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84320" cy="4084320"/>
                        </a:xfrm>
                        <a:prstGeom prst="rect">
                          <a:avLst/>
                        </a:prstGeom>
                        <a:blipFill>
                          <a:blip r:embed="rId8"/>
                          <a:stretch>
                            <a:fillRect/>
                          </a:stretch>
                        </a:blipFill>
                        <a:ln w="12700">
                          <a:miter lim="400000"/>
                        </a:ln>
                      </wps:spPr>
                      <wps:bodyPr lIns="45718" tIns="45718" rIns="45718" bIns="45718"/>
                    </wps:wsp>
                  </a:graphicData>
                </a:graphic>
              </wp:anchor>
            </w:drawing>
          </mc:Choice>
          <mc:Fallback>
            <w:pict>
              <v:rect w14:anchorId="1F1AAD0B" id="object 6" o:spid="_x0000_s1026" style="position:absolute;left:0;text-align:left;margin-left:138pt;margin-top:29pt;width:321.6pt;height:321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" stroked="f" strokeweight="1pt">
                <v:fill r:id="rId9" o:title="" recolor="t" rotate="t" type="frame"/>
                <v:stroke miterlimit="4"/>
                <v:textbox inset="1.2699mm,1.2699mm,1.2699mm,1.2699mm"/>
              </v:rect>
            </w:pict>
          </mc:Fallback>
        </mc:AlternateContent>
      </w:r>
    </w:p>
    <w:p w14:paraId="764B6C89" w14:textId="77777777" w:rsidR="00504C8F" w:rsidRDefault="00504C8F">
      <w:pPr>
        <w:spacing w:afterLines="50" w:after="156" w:line="360" w:lineRule="auto"/>
        <w:rPr>
          <w:rFonts w:ascii="Arial" w:eastAsia="宋体" w:hAnsi="Arial" w:cs="Arial"/>
          <w:sz w:val="44"/>
          <w:szCs w:val="44"/>
        </w:rPr>
      </w:pPr>
    </w:p>
    <w:p w14:paraId="468FAC25" w14:textId="77777777" w:rsidR="00504C8F" w:rsidRDefault="00504C8F">
      <w:pPr>
        <w:spacing w:afterLines="50" w:after="156" w:line="360" w:lineRule="auto"/>
        <w:rPr>
          <w:rFonts w:ascii="Arial" w:eastAsia="宋体" w:hAnsi="Arial" w:cs="Arial"/>
          <w:sz w:val="44"/>
          <w:szCs w:val="44"/>
        </w:rPr>
      </w:pPr>
    </w:p>
    <w:p w14:paraId="10CBE255" w14:textId="77777777" w:rsidR="00504C8F" w:rsidRDefault="00504C8F">
      <w:pPr>
        <w:spacing w:afterLines="50" w:after="156" w:line="360" w:lineRule="auto"/>
        <w:rPr>
          <w:rFonts w:ascii="Arial" w:eastAsia="宋体" w:hAnsi="Arial" w:cs="Arial"/>
          <w:sz w:val="44"/>
          <w:szCs w:val="44"/>
        </w:rPr>
      </w:pPr>
    </w:p>
    <w:p w14:paraId="78B69704" w14:textId="77777777" w:rsidR="00504C8F" w:rsidRDefault="00504C8F">
      <w:pPr>
        <w:spacing w:afterLines="50" w:after="156" w:line="360" w:lineRule="auto"/>
        <w:rPr>
          <w:rFonts w:ascii="Arial" w:eastAsia="宋体" w:hAnsi="Arial" w:cs="Arial"/>
          <w:sz w:val="44"/>
          <w:szCs w:val="44"/>
        </w:rPr>
      </w:pPr>
    </w:p>
    <w:p w14:paraId="0FCC60E1" w14:textId="77777777" w:rsidR="00504C8F" w:rsidRDefault="00504C8F">
      <w:pPr>
        <w:spacing w:afterLines="50" w:after="156" w:line="360" w:lineRule="auto"/>
        <w:rPr>
          <w:rFonts w:ascii="Arial" w:eastAsia="宋体" w:hAnsi="Arial" w:cs="Arial"/>
          <w:sz w:val="44"/>
          <w:szCs w:val="44"/>
        </w:rPr>
      </w:pPr>
    </w:p>
    <w:p w14:paraId="2EAD44EC" w14:textId="77777777" w:rsidR="00504C8F" w:rsidRDefault="00504C8F">
      <w:pPr>
        <w:spacing w:afterLines="50" w:after="156" w:line="360" w:lineRule="auto"/>
        <w:rPr>
          <w:rFonts w:ascii="Arial" w:eastAsia="宋体" w:hAnsi="Arial" w:cs="Arial"/>
          <w:sz w:val="44"/>
          <w:szCs w:val="44"/>
        </w:rPr>
      </w:pPr>
    </w:p>
    <w:p w14:paraId="4839D984" w14:textId="77777777" w:rsidR="00504C8F" w:rsidRDefault="00504C8F">
      <w:pPr>
        <w:spacing w:afterLines="50" w:after="156" w:line="360" w:lineRule="auto"/>
        <w:rPr>
          <w:rFonts w:ascii="Arial" w:eastAsia="宋体" w:hAnsi="Arial" w:cs="Arial"/>
          <w:szCs w:val="21"/>
        </w:rPr>
      </w:pPr>
    </w:p>
    <w:p w14:paraId="6E5A773D" w14:textId="77777777" w:rsidR="00504C8F" w:rsidRDefault="00504C8F">
      <w:pPr>
        <w:spacing w:afterLines="50" w:after="156" w:line="360" w:lineRule="auto"/>
        <w:rPr>
          <w:rFonts w:ascii="Arial" w:eastAsia="宋体" w:hAnsi="Arial" w:cs="Arial"/>
          <w:szCs w:val="21"/>
        </w:rPr>
      </w:pPr>
    </w:p>
    <w:p w14:paraId="1F9D5AA5" w14:textId="77777777" w:rsidR="00504C8F" w:rsidRDefault="00504C8F">
      <w:pPr>
        <w:spacing w:afterLines="50" w:after="156" w:line="360" w:lineRule="auto"/>
        <w:rPr>
          <w:rFonts w:ascii="Arial" w:eastAsia="宋体" w:hAnsi="Arial" w:cs="Arial"/>
          <w:szCs w:val="21"/>
        </w:rPr>
      </w:pPr>
    </w:p>
    <w:p w14:paraId="72AB2C9A" w14:textId="77777777" w:rsidR="00504C8F" w:rsidRDefault="00504C8F">
      <w:pPr>
        <w:spacing w:afterLines="50" w:after="156" w:line="360" w:lineRule="auto"/>
        <w:rPr>
          <w:rFonts w:ascii="Arial" w:eastAsia="宋体" w:hAnsi="Arial" w:cs="Arial"/>
          <w:szCs w:val="21"/>
        </w:rPr>
      </w:pPr>
    </w:p>
    <w:p w14:paraId="2BDB06C8" w14:textId="77777777" w:rsidR="00504C8F" w:rsidRDefault="00504C8F">
      <w:pPr>
        <w:spacing w:afterLines="50" w:after="156" w:line="360" w:lineRule="auto"/>
        <w:rPr>
          <w:rFonts w:ascii="Arial" w:eastAsia="宋体" w:hAnsi="Arial" w:cs="Arial"/>
          <w:szCs w:val="21"/>
        </w:rPr>
      </w:pPr>
    </w:p>
    <w:p w14:paraId="0CA003CC" w14:textId="77777777" w:rsidR="00504C8F" w:rsidRDefault="00504C8F">
      <w:pPr>
        <w:spacing w:afterLines="50" w:after="156" w:line="360" w:lineRule="auto"/>
        <w:rPr>
          <w:rFonts w:ascii="Arial" w:eastAsia="宋体" w:hAnsi="Arial" w:cs="Arial"/>
          <w:szCs w:val="21"/>
        </w:rPr>
      </w:pPr>
    </w:p>
    <w:p w14:paraId="71BE541E" w14:textId="77777777" w:rsidR="00504C8F" w:rsidRDefault="00504C8F">
      <w:pPr>
        <w:spacing w:afterLines="50" w:after="156" w:line="360" w:lineRule="auto"/>
        <w:rPr>
          <w:rFonts w:ascii="Arial" w:eastAsia="宋体" w:hAnsi="Arial" w:cs="Arial"/>
          <w:szCs w:val="21"/>
        </w:rPr>
      </w:pPr>
    </w:p>
    <w:sdt>
      <w:sdtPr>
        <w:rPr>
          <w:rFonts w:ascii="Arial" w:eastAsia="宋体" w:hAnsi="Arial" w:cs="Arial"/>
          <w:color w:val="auto"/>
          <w:kern w:val="2"/>
          <w:sz w:val="21"/>
          <w:szCs w:val="24"/>
          <w:lang w:val="zh-CN"/>
        </w:rPr>
        <w:id w:val="179772385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DADE6C8" w14:textId="77777777" w:rsidR="00504C8F" w:rsidRDefault="00314496">
          <w:pPr>
            <w:pStyle w:val="TOC10"/>
            <w:jc w:val="center"/>
            <w:rPr>
              <w:rFonts w:ascii="Arial" w:eastAsia="宋体" w:hAnsi="Arial" w:cs="Arial"/>
            </w:rPr>
          </w:pPr>
          <w:r>
            <w:rPr>
              <w:rFonts w:ascii="Arial" w:eastAsia="宋体" w:hAnsi="Arial" w:cs="Arial"/>
              <w:lang w:val="zh-CN"/>
            </w:rPr>
            <w:t>目录</w:t>
          </w:r>
        </w:p>
        <w:p w14:paraId="037B3F15" w14:textId="77777777" w:rsidR="00823070" w:rsidRDefault="00314496">
          <w:pPr>
            <w:pStyle w:val="TOC1"/>
            <w:tabs>
              <w:tab w:val="right" w:leader="dot" w:pos="8296"/>
            </w:tabs>
            <w:rPr>
              <w:noProof/>
              <w:szCs w:val="22"/>
            </w:rPr>
          </w:pPr>
          <w:r>
            <w:rPr>
              <w:rFonts w:ascii="Arial" w:eastAsia="宋体" w:hAnsi="Arial" w:cs="Arial"/>
            </w:rPr>
            <w:fldChar w:fldCharType="begin"/>
          </w:r>
          <w:r>
            <w:rPr>
              <w:rFonts w:ascii="Arial" w:eastAsia="宋体" w:hAnsi="Arial" w:cs="Arial"/>
            </w:rPr>
            <w:instrText xml:space="preserve"> TOC \o "1-3" \h \z \u </w:instrText>
          </w:r>
          <w:r>
            <w:rPr>
              <w:rFonts w:ascii="Arial" w:eastAsia="宋体" w:hAnsi="Arial" w:cs="Arial"/>
            </w:rPr>
            <w:fldChar w:fldCharType="separate"/>
          </w:r>
          <w:hyperlink w:anchor="_Toc133338431" w:history="1">
            <w:r w:rsidR="00823070" w:rsidRPr="00174BDF">
              <w:rPr>
                <w:rStyle w:val="a6"/>
                <w:noProof/>
              </w:rPr>
              <w:t>1.</w:t>
            </w:r>
            <w:r w:rsidR="00823070" w:rsidRPr="00174BDF">
              <w:rPr>
                <w:rStyle w:val="a6"/>
                <w:noProof/>
              </w:rPr>
              <w:t>安装升级常见问题</w:t>
            </w:r>
            <w:r w:rsidR="00823070">
              <w:rPr>
                <w:noProof/>
                <w:webHidden/>
              </w:rPr>
              <w:tab/>
            </w:r>
            <w:r w:rsidR="00823070">
              <w:rPr>
                <w:noProof/>
                <w:webHidden/>
              </w:rPr>
              <w:fldChar w:fldCharType="begin"/>
            </w:r>
            <w:r w:rsidR="00823070">
              <w:rPr>
                <w:noProof/>
                <w:webHidden/>
              </w:rPr>
              <w:instrText xml:space="preserve"> PAGEREF _Toc133338431 \h </w:instrText>
            </w:r>
            <w:r w:rsidR="00823070">
              <w:rPr>
                <w:noProof/>
                <w:webHidden/>
              </w:rPr>
            </w:r>
            <w:r w:rsidR="00823070">
              <w:rPr>
                <w:noProof/>
                <w:webHidden/>
              </w:rPr>
              <w:fldChar w:fldCharType="separate"/>
            </w:r>
            <w:r w:rsidR="00823070">
              <w:rPr>
                <w:noProof/>
                <w:webHidden/>
              </w:rPr>
              <w:t>3</w:t>
            </w:r>
            <w:r w:rsidR="00823070">
              <w:rPr>
                <w:noProof/>
                <w:webHidden/>
              </w:rPr>
              <w:fldChar w:fldCharType="end"/>
            </w:r>
          </w:hyperlink>
        </w:p>
        <w:p w14:paraId="2A2FB37D" w14:textId="77777777" w:rsidR="00823070" w:rsidRDefault="00314496">
          <w:pPr>
            <w:pStyle w:val="TOC1"/>
            <w:tabs>
              <w:tab w:val="right" w:leader="dot" w:pos="8296"/>
            </w:tabs>
            <w:rPr>
              <w:noProof/>
              <w:szCs w:val="22"/>
            </w:rPr>
          </w:pPr>
          <w:hyperlink w:anchor="_Toc133338432" w:history="1">
            <w:r w:rsidR="00823070" w:rsidRPr="00174BDF">
              <w:rPr>
                <w:rStyle w:val="a6"/>
                <w:rFonts w:ascii="Arial" w:eastAsia="宋体" w:hAnsi="Arial" w:cs="Arial"/>
                <w:noProof/>
              </w:rPr>
              <w:t>2.</w:t>
            </w:r>
            <w:r w:rsidR="00823070" w:rsidRPr="00174BDF">
              <w:rPr>
                <w:rStyle w:val="a6"/>
                <w:rFonts w:ascii="Arial" w:eastAsia="宋体" w:hAnsi="Arial" w:cs="Arial"/>
                <w:noProof/>
              </w:rPr>
              <w:t>数据收集常见问题</w:t>
            </w:r>
            <w:r w:rsidR="00823070">
              <w:rPr>
                <w:noProof/>
                <w:webHidden/>
              </w:rPr>
              <w:tab/>
            </w:r>
            <w:r w:rsidR="00823070">
              <w:rPr>
                <w:noProof/>
                <w:webHidden/>
              </w:rPr>
              <w:fldChar w:fldCharType="begin"/>
            </w:r>
            <w:r w:rsidR="00823070">
              <w:rPr>
                <w:noProof/>
                <w:webHidden/>
              </w:rPr>
              <w:instrText xml:space="preserve"> PAGEREF _Toc133338432 \h </w:instrText>
            </w:r>
            <w:r w:rsidR="00823070">
              <w:rPr>
                <w:noProof/>
                <w:webHidden/>
              </w:rPr>
            </w:r>
            <w:r w:rsidR="00823070">
              <w:rPr>
                <w:noProof/>
                <w:webHidden/>
              </w:rPr>
              <w:fldChar w:fldCharType="separate"/>
            </w:r>
            <w:r w:rsidR="00823070">
              <w:rPr>
                <w:noProof/>
                <w:webHidden/>
              </w:rPr>
              <w:t>3</w:t>
            </w:r>
            <w:r w:rsidR="00823070">
              <w:rPr>
                <w:noProof/>
                <w:webHidden/>
              </w:rPr>
              <w:fldChar w:fldCharType="end"/>
            </w:r>
          </w:hyperlink>
        </w:p>
        <w:p w14:paraId="0305985B" w14:textId="77777777" w:rsidR="00823070" w:rsidRDefault="00314496">
          <w:pPr>
            <w:pStyle w:val="TOC1"/>
            <w:tabs>
              <w:tab w:val="right" w:leader="dot" w:pos="8296"/>
            </w:tabs>
            <w:rPr>
              <w:noProof/>
              <w:szCs w:val="22"/>
            </w:rPr>
          </w:pPr>
          <w:hyperlink w:anchor="_Toc133338433" w:history="1">
            <w:r w:rsidR="00823070" w:rsidRPr="00174BDF">
              <w:rPr>
                <w:rStyle w:val="a6"/>
                <w:rFonts w:ascii="Arial" w:eastAsia="宋体" w:hAnsi="Arial" w:cs="Arial"/>
                <w:noProof/>
              </w:rPr>
              <w:t>3.</w:t>
            </w:r>
            <w:r w:rsidR="00823070" w:rsidRPr="00174BDF">
              <w:rPr>
                <w:rStyle w:val="a6"/>
                <w:rFonts w:ascii="Arial" w:eastAsia="宋体" w:hAnsi="Arial" w:cs="Arial"/>
                <w:noProof/>
              </w:rPr>
              <w:t>自定义菜单常见问题</w:t>
            </w:r>
            <w:r w:rsidR="00823070">
              <w:rPr>
                <w:noProof/>
                <w:webHidden/>
              </w:rPr>
              <w:tab/>
            </w:r>
            <w:r w:rsidR="00823070">
              <w:rPr>
                <w:noProof/>
                <w:webHidden/>
              </w:rPr>
              <w:fldChar w:fldCharType="begin"/>
            </w:r>
            <w:r w:rsidR="00823070">
              <w:rPr>
                <w:noProof/>
                <w:webHidden/>
              </w:rPr>
              <w:instrText xml:space="preserve"> PAGEREF _Toc133338433 \h </w:instrText>
            </w:r>
            <w:r w:rsidR="00823070">
              <w:rPr>
                <w:noProof/>
                <w:webHidden/>
              </w:rPr>
            </w:r>
            <w:r w:rsidR="00823070">
              <w:rPr>
                <w:noProof/>
                <w:webHidden/>
              </w:rPr>
              <w:fldChar w:fldCharType="separate"/>
            </w:r>
            <w:r w:rsidR="00823070">
              <w:rPr>
                <w:noProof/>
                <w:webHidden/>
              </w:rPr>
              <w:t>7</w:t>
            </w:r>
            <w:r w:rsidR="00823070">
              <w:rPr>
                <w:noProof/>
                <w:webHidden/>
              </w:rPr>
              <w:fldChar w:fldCharType="end"/>
            </w:r>
          </w:hyperlink>
        </w:p>
        <w:p w14:paraId="08B29BA7" w14:textId="77777777" w:rsidR="00823070" w:rsidRDefault="00314496">
          <w:pPr>
            <w:pStyle w:val="TOC1"/>
            <w:tabs>
              <w:tab w:val="right" w:leader="dot" w:pos="8296"/>
            </w:tabs>
            <w:rPr>
              <w:noProof/>
              <w:szCs w:val="22"/>
            </w:rPr>
          </w:pPr>
          <w:hyperlink w:anchor="_Toc133338434" w:history="1">
            <w:r w:rsidR="00823070" w:rsidRPr="00174BDF">
              <w:rPr>
                <w:rStyle w:val="a6"/>
                <w:rFonts w:ascii="Arial" w:eastAsia="宋体" w:hAnsi="Arial" w:cs="Arial"/>
                <w:noProof/>
              </w:rPr>
              <w:t>4.</w:t>
            </w:r>
            <w:r w:rsidR="00823070" w:rsidRPr="00174BDF">
              <w:rPr>
                <w:rStyle w:val="a6"/>
                <w:rFonts w:ascii="Arial" w:eastAsia="宋体" w:hAnsi="Arial" w:cs="Arial"/>
                <w:noProof/>
              </w:rPr>
              <w:t>登录相关常见问题</w:t>
            </w:r>
            <w:r w:rsidR="00823070">
              <w:rPr>
                <w:noProof/>
                <w:webHidden/>
              </w:rPr>
              <w:tab/>
            </w:r>
            <w:r w:rsidR="00823070">
              <w:rPr>
                <w:noProof/>
                <w:webHidden/>
              </w:rPr>
              <w:fldChar w:fldCharType="begin"/>
            </w:r>
            <w:r w:rsidR="00823070">
              <w:rPr>
                <w:noProof/>
                <w:webHidden/>
              </w:rPr>
              <w:instrText xml:space="preserve"> PAGEREF _Toc133338434 \h </w:instrText>
            </w:r>
            <w:r w:rsidR="00823070">
              <w:rPr>
                <w:noProof/>
                <w:webHidden/>
              </w:rPr>
            </w:r>
            <w:r w:rsidR="00823070">
              <w:rPr>
                <w:noProof/>
                <w:webHidden/>
              </w:rPr>
              <w:fldChar w:fldCharType="separate"/>
            </w:r>
            <w:r w:rsidR="00823070">
              <w:rPr>
                <w:noProof/>
                <w:webHidden/>
              </w:rPr>
              <w:t>11</w:t>
            </w:r>
            <w:r w:rsidR="00823070">
              <w:rPr>
                <w:noProof/>
                <w:webHidden/>
              </w:rPr>
              <w:fldChar w:fldCharType="end"/>
            </w:r>
          </w:hyperlink>
        </w:p>
        <w:p w14:paraId="4709F8D0" w14:textId="77777777" w:rsidR="00823070" w:rsidRDefault="00314496">
          <w:pPr>
            <w:pStyle w:val="TOC1"/>
            <w:tabs>
              <w:tab w:val="right" w:leader="dot" w:pos="8296"/>
            </w:tabs>
            <w:rPr>
              <w:noProof/>
              <w:szCs w:val="22"/>
            </w:rPr>
          </w:pPr>
          <w:hyperlink w:anchor="_Toc133338435" w:history="1">
            <w:r w:rsidR="00823070" w:rsidRPr="00174BDF">
              <w:rPr>
                <w:rStyle w:val="a6"/>
                <w:rFonts w:ascii="Arial" w:eastAsia="宋体" w:hAnsi="Arial" w:cs="Arial"/>
                <w:noProof/>
              </w:rPr>
              <w:t>5.</w:t>
            </w:r>
            <w:r w:rsidR="00823070" w:rsidRPr="00174BDF">
              <w:rPr>
                <w:rStyle w:val="a6"/>
                <w:rFonts w:ascii="Arial" w:eastAsia="宋体" w:hAnsi="Arial" w:cs="Arial"/>
                <w:noProof/>
              </w:rPr>
              <w:t>权限相关常见问题</w:t>
            </w:r>
            <w:r w:rsidR="00823070">
              <w:rPr>
                <w:noProof/>
                <w:webHidden/>
              </w:rPr>
              <w:tab/>
            </w:r>
            <w:r w:rsidR="00823070">
              <w:rPr>
                <w:noProof/>
                <w:webHidden/>
              </w:rPr>
              <w:fldChar w:fldCharType="begin"/>
            </w:r>
            <w:r w:rsidR="00823070">
              <w:rPr>
                <w:noProof/>
                <w:webHidden/>
              </w:rPr>
              <w:instrText xml:space="preserve"> PAGEREF _Toc133338435 \h </w:instrText>
            </w:r>
            <w:r w:rsidR="00823070">
              <w:rPr>
                <w:noProof/>
                <w:webHidden/>
              </w:rPr>
            </w:r>
            <w:r w:rsidR="00823070">
              <w:rPr>
                <w:noProof/>
                <w:webHidden/>
              </w:rPr>
              <w:fldChar w:fldCharType="separate"/>
            </w:r>
            <w:r w:rsidR="00823070">
              <w:rPr>
                <w:noProof/>
                <w:webHidden/>
              </w:rPr>
              <w:t>12</w:t>
            </w:r>
            <w:r w:rsidR="00823070">
              <w:rPr>
                <w:noProof/>
                <w:webHidden/>
              </w:rPr>
              <w:fldChar w:fldCharType="end"/>
            </w:r>
          </w:hyperlink>
        </w:p>
        <w:p w14:paraId="649B154C" w14:textId="77777777" w:rsidR="00823070" w:rsidRDefault="00314496">
          <w:pPr>
            <w:pStyle w:val="TOC1"/>
            <w:tabs>
              <w:tab w:val="right" w:leader="dot" w:pos="8296"/>
            </w:tabs>
            <w:rPr>
              <w:noProof/>
              <w:szCs w:val="22"/>
            </w:rPr>
          </w:pPr>
          <w:hyperlink w:anchor="_Toc133338436" w:history="1">
            <w:r w:rsidR="00823070" w:rsidRPr="00174BDF">
              <w:rPr>
                <w:rStyle w:val="a6"/>
                <w:rFonts w:ascii="Arial" w:eastAsia="宋体" w:hAnsi="Arial" w:cs="Arial"/>
                <w:noProof/>
              </w:rPr>
              <w:t>6.</w:t>
            </w:r>
            <w:r w:rsidR="00823070" w:rsidRPr="00174BDF">
              <w:rPr>
                <w:rStyle w:val="a6"/>
                <w:rFonts w:ascii="Arial" w:eastAsia="宋体" w:hAnsi="Arial" w:cs="Arial"/>
                <w:noProof/>
              </w:rPr>
              <w:t>自监控相关问题</w:t>
            </w:r>
            <w:r w:rsidR="00823070">
              <w:rPr>
                <w:noProof/>
                <w:webHidden/>
              </w:rPr>
              <w:tab/>
            </w:r>
            <w:r w:rsidR="00823070">
              <w:rPr>
                <w:noProof/>
                <w:webHidden/>
              </w:rPr>
              <w:fldChar w:fldCharType="begin"/>
            </w:r>
            <w:r w:rsidR="00823070">
              <w:rPr>
                <w:noProof/>
                <w:webHidden/>
              </w:rPr>
              <w:instrText xml:space="preserve"> PAGEREF _Toc133338436 \h </w:instrText>
            </w:r>
            <w:r w:rsidR="00823070">
              <w:rPr>
                <w:noProof/>
                <w:webHidden/>
              </w:rPr>
            </w:r>
            <w:r w:rsidR="00823070">
              <w:rPr>
                <w:noProof/>
                <w:webHidden/>
              </w:rPr>
              <w:fldChar w:fldCharType="separate"/>
            </w:r>
            <w:r w:rsidR="00823070">
              <w:rPr>
                <w:noProof/>
                <w:webHidden/>
              </w:rPr>
              <w:t>12</w:t>
            </w:r>
            <w:r w:rsidR="00823070">
              <w:rPr>
                <w:noProof/>
                <w:webHidden/>
              </w:rPr>
              <w:fldChar w:fldCharType="end"/>
            </w:r>
          </w:hyperlink>
        </w:p>
        <w:p w14:paraId="2C8CFC0C" w14:textId="77777777" w:rsidR="00823070" w:rsidRDefault="00314496">
          <w:pPr>
            <w:pStyle w:val="TOC1"/>
            <w:tabs>
              <w:tab w:val="right" w:leader="dot" w:pos="8296"/>
            </w:tabs>
            <w:rPr>
              <w:noProof/>
              <w:szCs w:val="22"/>
            </w:rPr>
          </w:pPr>
          <w:hyperlink w:anchor="_Toc133338437" w:history="1">
            <w:r w:rsidR="00823070" w:rsidRPr="00174BDF">
              <w:rPr>
                <w:rStyle w:val="a6"/>
                <w:rFonts w:ascii="Arial" w:eastAsia="宋体" w:hAnsi="Arial" w:cs="Arial"/>
                <w:noProof/>
              </w:rPr>
              <w:t>7.</w:t>
            </w:r>
            <w:r w:rsidR="00823070" w:rsidRPr="00174BDF">
              <w:rPr>
                <w:rStyle w:val="a6"/>
                <w:rFonts w:ascii="Arial" w:eastAsia="宋体" w:hAnsi="Arial" w:cs="Arial"/>
                <w:noProof/>
              </w:rPr>
              <w:t>搜索分析相关问题</w:t>
            </w:r>
            <w:r w:rsidR="00823070">
              <w:rPr>
                <w:noProof/>
                <w:webHidden/>
              </w:rPr>
              <w:tab/>
            </w:r>
            <w:r w:rsidR="00823070">
              <w:rPr>
                <w:noProof/>
                <w:webHidden/>
              </w:rPr>
              <w:fldChar w:fldCharType="begin"/>
            </w:r>
            <w:r w:rsidR="00823070">
              <w:rPr>
                <w:noProof/>
                <w:webHidden/>
              </w:rPr>
              <w:instrText xml:space="preserve"> PAGEREF _Toc133338437 \h </w:instrText>
            </w:r>
            <w:r w:rsidR="00823070">
              <w:rPr>
                <w:noProof/>
                <w:webHidden/>
              </w:rPr>
            </w:r>
            <w:r w:rsidR="00823070">
              <w:rPr>
                <w:noProof/>
                <w:webHidden/>
              </w:rPr>
              <w:fldChar w:fldCharType="separate"/>
            </w:r>
            <w:r w:rsidR="00823070">
              <w:rPr>
                <w:noProof/>
                <w:webHidden/>
              </w:rPr>
              <w:t>13</w:t>
            </w:r>
            <w:r w:rsidR="00823070">
              <w:rPr>
                <w:noProof/>
                <w:webHidden/>
              </w:rPr>
              <w:fldChar w:fldCharType="end"/>
            </w:r>
          </w:hyperlink>
        </w:p>
        <w:p w14:paraId="37AE205E" w14:textId="77777777" w:rsidR="00823070" w:rsidRDefault="00314496">
          <w:pPr>
            <w:pStyle w:val="TOC1"/>
            <w:tabs>
              <w:tab w:val="right" w:leader="dot" w:pos="8296"/>
            </w:tabs>
            <w:rPr>
              <w:noProof/>
              <w:szCs w:val="22"/>
            </w:rPr>
          </w:pPr>
          <w:hyperlink w:anchor="_Toc133338438" w:history="1">
            <w:r w:rsidR="00823070" w:rsidRPr="00174BDF">
              <w:rPr>
                <w:rStyle w:val="a6"/>
                <w:rFonts w:ascii="Arial" w:eastAsia="宋体" w:hAnsi="Arial" w:cs="Arial"/>
                <w:noProof/>
              </w:rPr>
              <w:t>8.</w:t>
            </w:r>
            <w:r w:rsidR="00823070" w:rsidRPr="00174BDF">
              <w:rPr>
                <w:rStyle w:val="a6"/>
                <w:rFonts w:ascii="Arial" w:eastAsia="宋体" w:hAnsi="Arial" w:cs="Arial"/>
                <w:noProof/>
              </w:rPr>
              <w:t>仪表板相关问题</w:t>
            </w:r>
            <w:r w:rsidR="00823070">
              <w:rPr>
                <w:noProof/>
                <w:webHidden/>
              </w:rPr>
              <w:tab/>
            </w:r>
            <w:r w:rsidR="00823070">
              <w:rPr>
                <w:noProof/>
                <w:webHidden/>
              </w:rPr>
              <w:fldChar w:fldCharType="begin"/>
            </w:r>
            <w:r w:rsidR="00823070">
              <w:rPr>
                <w:noProof/>
                <w:webHidden/>
              </w:rPr>
              <w:instrText xml:space="preserve"> PAGEREF _Toc133338438 \h </w:instrText>
            </w:r>
            <w:r w:rsidR="00823070">
              <w:rPr>
                <w:noProof/>
                <w:webHidden/>
              </w:rPr>
            </w:r>
            <w:r w:rsidR="00823070">
              <w:rPr>
                <w:noProof/>
                <w:webHidden/>
              </w:rPr>
              <w:fldChar w:fldCharType="separate"/>
            </w:r>
            <w:r w:rsidR="00823070">
              <w:rPr>
                <w:noProof/>
                <w:webHidden/>
              </w:rPr>
              <w:t>14</w:t>
            </w:r>
            <w:r w:rsidR="00823070">
              <w:rPr>
                <w:noProof/>
                <w:webHidden/>
              </w:rPr>
              <w:fldChar w:fldCharType="end"/>
            </w:r>
          </w:hyperlink>
        </w:p>
        <w:p w14:paraId="2E1C7EFB" w14:textId="77777777" w:rsidR="00823070" w:rsidRDefault="00314496">
          <w:pPr>
            <w:pStyle w:val="TOC1"/>
            <w:tabs>
              <w:tab w:val="right" w:leader="dot" w:pos="8296"/>
            </w:tabs>
            <w:rPr>
              <w:noProof/>
              <w:szCs w:val="22"/>
            </w:rPr>
          </w:pPr>
          <w:hyperlink w:anchor="_Toc133338439" w:history="1">
            <w:r w:rsidR="00823070" w:rsidRPr="00174BDF">
              <w:rPr>
                <w:rStyle w:val="a6"/>
                <w:rFonts w:ascii="Arial" w:eastAsia="宋体" w:hAnsi="Arial" w:cs="Arial"/>
                <w:noProof/>
              </w:rPr>
              <w:t>9.</w:t>
            </w:r>
            <w:r w:rsidR="00823070" w:rsidRPr="00174BDF">
              <w:rPr>
                <w:rStyle w:val="a6"/>
                <w:rFonts w:ascii="Arial" w:eastAsia="宋体" w:hAnsi="Arial" w:cs="Arial"/>
                <w:noProof/>
              </w:rPr>
              <w:t>邮件服务器相关问题</w:t>
            </w:r>
            <w:r w:rsidR="00823070">
              <w:rPr>
                <w:noProof/>
                <w:webHidden/>
              </w:rPr>
              <w:tab/>
            </w:r>
            <w:r w:rsidR="00823070">
              <w:rPr>
                <w:noProof/>
                <w:webHidden/>
              </w:rPr>
              <w:fldChar w:fldCharType="begin"/>
            </w:r>
            <w:r w:rsidR="00823070">
              <w:rPr>
                <w:noProof/>
                <w:webHidden/>
              </w:rPr>
              <w:instrText xml:space="preserve"> PAGEREF _Toc133338439 \h </w:instrText>
            </w:r>
            <w:r w:rsidR="00823070">
              <w:rPr>
                <w:noProof/>
                <w:webHidden/>
              </w:rPr>
            </w:r>
            <w:r w:rsidR="00823070">
              <w:rPr>
                <w:noProof/>
                <w:webHidden/>
              </w:rPr>
              <w:fldChar w:fldCharType="separate"/>
            </w:r>
            <w:r w:rsidR="00823070">
              <w:rPr>
                <w:noProof/>
                <w:webHidden/>
              </w:rPr>
              <w:t>15</w:t>
            </w:r>
            <w:r w:rsidR="00823070">
              <w:rPr>
                <w:noProof/>
                <w:webHidden/>
              </w:rPr>
              <w:fldChar w:fldCharType="end"/>
            </w:r>
          </w:hyperlink>
        </w:p>
        <w:p w14:paraId="16402BF1" w14:textId="77777777" w:rsidR="00823070" w:rsidRDefault="00314496">
          <w:pPr>
            <w:pStyle w:val="TOC1"/>
            <w:tabs>
              <w:tab w:val="right" w:leader="dot" w:pos="8296"/>
            </w:tabs>
            <w:rPr>
              <w:noProof/>
              <w:szCs w:val="22"/>
            </w:rPr>
          </w:pPr>
          <w:hyperlink w:anchor="_Toc133338440" w:history="1">
            <w:r w:rsidR="00823070" w:rsidRPr="00174BDF">
              <w:rPr>
                <w:rStyle w:val="a6"/>
                <w:rFonts w:ascii="Arial" w:eastAsia="宋体" w:hAnsi="Arial" w:cs="Arial"/>
                <w:noProof/>
              </w:rPr>
              <w:t>10.</w:t>
            </w:r>
            <w:r w:rsidR="00823070" w:rsidRPr="00174BDF">
              <w:rPr>
                <w:rStyle w:val="a6"/>
                <w:rFonts w:ascii="Arial" w:eastAsia="宋体" w:hAnsi="Arial" w:cs="Arial"/>
                <w:noProof/>
              </w:rPr>
              <w:t>存储使用相关问题</w:t>
            </w:r>
            <w:r w:rsidR="00823070">
              <w:rPr>
                <w:noProof/>
                <w:webHidden/>
              </w:rPr>
              <w:tab/>
            </w:r>
            <w:r w:rsidR="00823070">
              <w:rPr>
                <w:noProof/>
                <w:webHidden/>
              </w:rPr>
              <w:fldChar w:fldCharType="begin"/>
            </w:r>
            <w:r w:rsidR="00823070">
              <w:rPr>
                <w:noProof/>
                <w:webHidden/>
              </w:rPr>
              <w:instrText xml:space="preserve"> PAGEREF _Toc133338440 \h </w:instrText>
            </w:r>
            <w:r w:rsidR="00823070">
              <w:rPr>
                <w:noProof/>
                <w:webHidden/>
              </w:rPr>
            </w:r>
            <w:r w:rsidR="00823070">
              <w:rPr>
                <w:noProof/>
                <w:webHidden/>
              </w:rPr>
              <w:fldChar w:fldCharType="separate"/>
            </w:r>
            <w:r w:rsidR="00823070">
              <w:rPr>
                <w:noProof/>
                <w:webHidden/>
              </w:rPr>
              <w:t>15</w:t>
            </w:r>
            <w:r w:rsidR="00823070">
              <w:rPr>
                <w:noProof/>
                <w:webHidden/>
              </w:rPr>
              <w:fldChar w:fldCharType="end"/>
            </w:r>
          </w:hyperlink>
        </w:p>
        <w:p w14:paraId="36E27E57" w14:textId="77777777" w:rsidR="00823070" w:rsidRDefault="00314496">
          <w:pPr>
            <w:pStyle w:val="TOC1"/>
            <w:tabs>
              <w:tab w:val="right" w:leader="dot" w:pos="8296"/>
            </w:tabs>
            <w:rPr>
              <w:noProof/>
              <w:szCs w:val="22"/>
            </w:rPr>
          </w:pPr>
          <w:hyperlink w:anchor="_Toc133338441" w:history="1">
            <w:r w:rsidR="00823070" w:rsidRPr="00174BDF">
              <w:rPr>
                <w:rStyle w:val="a6"/>
                <w:rFonts w:ascii="Arial" w:eastAsia="宋体" w:hAnsi="Arial" w:cs="Arial"/>
                <w:noProof/>
              </w:rPr>
              <w:t>11.</w:t>
            </w:r>
            <w:r w:rsidR="00823070" w:rsidRPr="00174BDF">
              <w:rPr>
                <w:rStyle w:val="a6"/>
                <w:rFonts w:ascii="Arial" w:eastAsia="宋体" w:hAnsi="Arial" w:cs="Arial"/>
                <w:noProof/>
              </w:rPr>
              <w:t>通用配置</w:t>
            </w:r>
            <w:r w:rsidR="00823070">
              <w:rPr>
                <w:noProof/>
                <w:webHidden/>
              </w:rPr>
              <w:tab/>
            </w:r>
            <w:r w:rsidR="00823070">
              <w:rPr>
                <w:noProof/>
                <w:webHidden/>
              </w:rPr>
              <w:fldChar w:fldCharType="begin"/>
            </w:r>
            <w:r w:rsidR="00823070">
              <w:rPr>
                <w:noProof/>
                <w:webHidden/>
              </w:rPr>
              <w:instrText xml:space="preserve"> PAGEREF _Toc133338441 \h </w:instrText>
            </w:r>
            <w:r w:rsidR="00823070">
              <w:rPr>
                <w:noProof/>
                <w:webHidden/>
              </w:rPr>
            </w:r>
            <w:r w:rsidR="00823070">
              <w:rPr>
                <w:noProof/>
                <w:webHidden/>
              </w:rPr>
              <w:fldChar w:fldCharType="separate"/>
            </w:r>
            <w:r w:rsidR="00823070">
              <w:rPr>
                <w:noProof/>
                <w:webHidden/>
              </w:rPr>
              <w:t>16</w:t>
            </w:r>
            <w:r w:rsidR="00823070">
              <w:rPr>
                <w:noProof/>
                <w:webHidden/>
              </w:rPr>
              <w:fldChar w:fldCharType="end"/>
            </w:r>
          </w:hyperlink>
        </w:p>
        <w:p w14:paraId="2A159584" w14:textId="77777777" w:rsidR="00823070" w:rsidRDefault="00314496">
          <w:pPr>
            <w:pStyle w:val="TOC1"/>
            <w:tabs>
              <w:tab w:val="right" w:leader="dot" w:pos="8296"/>
            </w:tabs>
            <w:rPr>
              <w:noProof/>
              <w:szCs w:val="22"/>
            </w:rPr>
          </w:pPr>
          <w:hyperlink w:anchor="_Toc133338442" w:history="1">
            <w:r w:rsidR="00823070" w:rsidRPr="00174BDF">
              <w:rPr>
                <w:rStyle w:val="a6"/>
                <w:noProof/>
              </w:rPr>
              <w:t>12.</w:t>
            </w:r>
            <w:r w:rsidR="00823070" w:rsidRPr="00174BDF">
              <w:rPr>
                <w:rStyle w:val="a6"/>
                <w:noProof/>
              </w:rPr>
              <w:t>离线报告相关</w:t>
            </w:r>
            <w:r w:rsidR="00823070">
              <w:rPr>
                <w:noProof/>
                <w:webHidden/>
              </w:rPr>
              <w:tab/>
            </w:r>
            <w:r w:rsidR="00823070">
              <w:rPr>
                <w:noProof/>
                <w:webHidden/>
              </w:rPr>
              <w:fldChar w:fldCharType="begin"/>
            </w:r>
            <w:r w:rsidR="00823070">
              <w:rPr>
                <w:noProof/>
                <w:webHidden/>
              </w:rPr>
              <w:instrText xml:space="preserve"> PAGEREF _Toc133338442 \h </w:instrText>
            </w:r>
            <w:r w:rsidR="00823070">
              <w:rPr>
                <w:noProof/>
                <w:webHidden/>
              </w:rPr>
            </w:r>
            <w:r w:rsidR="00823070">
              <w:rPr>
                <w:noProof/>
                <w:webHidden/>
              </w:rPr>
              <w:fldChar w:fldCharType="separate"/>
            </w:r>
            <w:r w:rsidR="00823070">
              <w:rPr>
                <w:noProof/>
                <w:webHidden/>
              </w:rPr>
              <w:t>26</w:t>
            </w:r>
            <w:r w:rsidR="00823070">
              <w:rPr>
                <w:noProof/>
                <w:webHidden/>
              </w:rPr>
              <w:fldChar w:fldCharType="end"/>
            </w:r>
          </w:hyperlink>
        </w:p>
        <w:p w14:paraId="1915AE7D" w14:textId="77777777" w:rsidR="00504C8F" w:rsidRDefault="00314496">
          <w:pPr>
            <w:rPr>
              <w:rFonts w:ascii="Arial" w:eastAsia="宋体" w:hAnsi="Arial" w:cs="Arial"/>
              <w:b/>
              <w:bCs/>
              <w:lang w:val="zh-CN"/>
            </w:rPr>
          </w:pPr>
          <w:r>
            <w:rPr>
              <w:rFonts w:ascii="Arial" w:eastAsia="宋体" w:hAnsi="Arial" w:cs="Arial"/>
              <w:bCs/>
              <w:lang w:val="zh-CN"/>
            </w:rPr>
            <w:fldChar w:fldCharType="end"/>
          </w:r>
        </w:p>
      </w:sdtContent>
    </w:sdt>
    <w:p w14:paraId="6FD3BA76" w14:textId="77777777" w:rsidR="00504C8F" w:rsidRDefault="00314496">
      <w:pPr>
        <w:rPr>
          <w:rFonts w:ascii="Arial" w:eastAsia="宋体" w:hAnsi="Arial" w:cs="Arial"/>
        </w:rPr>
      </w:pPr>
      <w:r>
        <w:rPr>
          <w:rFonts w:ascii="Arial" w:eastAsia="宋体" w:hAnsi="Arial" w:cs="Arial"/>
        </w:rPr>
        <w:br w:type="page"/>
      </w:r>
    </w:p>
    <w:p w14:paraId="28A544E5" w14:textId="77777777" w:rsidR="00504C8F" w:rsidRDefault="00314496">
      <w:pPr>
        <w:pStyle w:val="1"/>
      </w:pPr>
      <w:bookmarkStart w:id="0" w:name="_Toc133338431"/>
      <w:r>
        <w:rPr>
          <w:rFonts w:hint="eastAsia"/>
        </w:rPr>
        <w:lastRenderedPageBreak/>
        <w:t>1.</w:t>
      </w:r>
      <w:r>
        <w:t>安装升级常见问题</w:t>
      </w:r>
      <w:bookmarkEnd w:id="0"/>
    </w:p>
    <w:p w14:paraId="6750BAC3" w14:textId="77777777" w:rsidR="00504C8F" w:rsidRDefault="00314496">
      <w:pPr>
        <w:pStyle w:val="a7"/>
        <w:numPr>
          <w:ilvl w:val="0"/>
          <w:numId w:val="1"/>
        </w:numPr>
        <w:spacing w:afterLines="50" w:after="156" w:line="360" w:lineRule="auto"/>
        <w:ind w:firstLineChars="0"/>
        <w:rPr>
          <w:rFonts w:ascii="Arial" w:eastAsia="宋体" w:hAnsi="Arial" w:cs="Arial"/>
          <w:b/>
          <w:bCs/>
          <w:szCs w:val="21"/>
        </w:rPr>
      </w:pPr>
      <w:r>
        <w:rPr>
          <w:rFonts w:ascii="Arial" w:eastAsia="宋体" w:hAnsi="Arial" w:cs="Arial"/>
          <w:b/>
          <w:bCs/>
          <w:szCs w:val="21"/>
        </w:rPr>
        <w:t>Q</w:t>
      </w:r>
      <w:r>
        <w:rPr>
          <w:rFonts w:ascii="Arial" w:eastAsia="宋体" w:hAnsi="Arial" w:cs="Arial"/>
          <w:b/>
          <w:bCs/>
          <w:szCs w:val="21"/>
        </w:rPr>
        <w:t>：如何控制</w:t>
      </w:r>
      <w:r>
        <w:rPr>
          <w:rFonts w:ascii="Arial" w:eastAsia="宋体" w:hAnsi="Arial" w:cs="Arial"/>
          <w:b/>
          <w:bCs/>
          <w:szCs w:val="21"/>
        </w:rPr>
        <w:t>Di-Logger</w:t>
      </w:r>
      <w:r>
        <w:rPr>
          <w:rFonts w:ascii="Arial" w:eastAsia="宋体" w:hAnsi="Arial" w:cs="Arial"/>
          <w:b/>
          <w:bCs/>
          <w:szCs w:val="21"/>
        </w:rPr>
        <w:t>内存使用。</w:t>
      </w:r>
    </w:p>
    <w:p w14:paraId="1F19C62D" w14:textId="77777777" w:rsidR="00504C8F" w:rsidRDefault="00314496">
      <w:pPr>
        <w:pStyle w:val="a7"/>
        <w:spacing w:afterLines="50" w:after="156" w:line="360" w:lineRule="auto"/>
        <w:ind w:firstLineChars="0" w:firstLine="0"/>
        <w:rPr>
          <w:rFonts w:ascii="Arial" w:eastAsia="宋体" w:hAnsi="Arial" w:cs="Arial"/>
          <w:szCs w:val="21"/>
        </w:rPr>
      </w:pPr>
      <w:r>
        <w:rPr>
          <w:rFonts w:ascii="Arial" w:eastAsia="宋体" w:hAnsi="Arial" w:cs="Arial"/>
          <w:szCs w:val="21"/>
        </w:rPr>
        <w:t>A</w:t>
      </w:r>
      <w:r>
        <w:rPr>
          <w:rFonts w:ascii="Arial" w:eastAsia="宋体" w:hAnsi="Arial" w:cs="Arial"/>
          <w:szCs w:val="21"/>
        </w:rPr>
        <w:t>：</w:t>
      </w:r>
      <w:r>
        <w:rPr>
          <w:rFonts w:ascii="Arial" w:eastAsia="宋体" w:hAnsi="Arial" w:cs="Arial"/>
          <w:szCs w:val="21"/>
        </w:rPr>
        <w:t>Di-Logger</w:t>
      </w:r>
      <w:r>
        <w:rPr>
          <w:rFonts w:ascii="Arial" w:eastAsia="宋体" w:hAnsi="Arial" w:cs="Arial"/>
          <w:szCs w:val="21"/>
        </w:rPr>
        <w:t>安装目录下</w:t>
      </w:r>
      <w:r>
        <w:rPr>
          <w:rFonts w:ascii="Arial" w:eastAsia="宋体" w:hAnsi="Arial" w:cs="Arial"/>
          <w:szCs w:val="21"/>
        </w:rPr>
        <w:t>app.js</w:t>
      </w:r>
      <w:r>
        <w:rPr>
          <w:rFonts w:ascii="Arial" w:eastAsia="宋体" w:hAnsi="Arial" w:cs="Arial"/>
          <w:szCs w:val="21"/>
        </w:rPr>
        <w:t>中修改参数配置：</w:t>
      </w:r>
      <w:r>
        <w:rPr>
          <w:rFonts w:ascii="Arial" w:eastAsia="宋体" w:hAnsi="Arial" w:cs="Arial"/>
          <w:szCs w:val="21"/>
        </w:rPr>
        <w:t xml:space="preserve"> "executeEnv": "-Dserver.port=7082 </w:t>
      </w:r>
      <w:r>
        <w:rPr>
          <w:rFonts w:ascii="Arial" w:eastAsia="宋体" w:hAnsi="Arial" w:cs="Arial"/>
          <w:b/>
          <w:bCs/>
          <w:szCs w:val="21"/>
        </w:rPr>
        <w:t>-Xms1024m -Xmx1024m</w:t>
      </w:r>
      <w:r>
        <w:rPr>
          <w:rFonts w:ascii="Arial" w:eastAsia="宋体" w:hAnsi="Arial" w:cs="Arial"/>
          <w:szCs w:val="21"/>
        </w:rPr>
        <w:t>"</w:t>
      </w:r>
      <w:r>
        <w:rPr>
          <w:rFonts w:ascii="Arial" w:eastAsia="宋体" w:hAnsi="Arial" w:cs="Arial"/>
          <w:szCs w:val="21"/>
        </w:rPr>
        <w:t>。</w:t>
      </w:r>
    </w:p>
    <w:p w14:paraId="3AD45F13" w14:textId="77777777" w:rsidR="00504C8F" w:rsidRDefault="00314496">
      <w:pPr>
        <w:pStyle w:val="a7"/>
        <w:spacing w:afterLines="50" w:after="156" w:line="360" w:lineRule="auto"/>
        <w:ind w:firstLineChars="0" w:firstLine="0"/>
        <w:rPr>
          <w:rFonts w:ascii="Arial" w:eastAsia="宋体" w:hAnsi="Arial" w:cs="Arial"/>
          <w:szCs w:val="21"/>
        </w:rPr>
      </w:pPr>
      <w:r>
        <w:rPr>
          <w:rFonts w:ascii="Arial" w:eastAsia="宋体" w:hAnsi="Arial" w:cs="Arial"/>
          <w:szCs w:val="21"/>
        </w:rPr>
        <w:t>以上为</w:t>
      </w:r>
      <w:r>
        <w:rPr>
          <w:rFonts w:ascii="Arial" w:eastAsia="宋体" w:hAnsi="Arial" w:cs="Arial"/>
          <w:szCs w:val="21"/>
        </w:rPr>
        <w:t>Di-Logger</w:t>
      </w:r>
      <w:r>
        <w:rPr>
          <w:rFonts w:ascii="Arial" w:eastAsia="宋体" w:hAnsi="Arial" w:cs="Arial"/>
          <w:szCs w:val="21"/>
        </w:rPr>
        <w:t>默认配置，若部署环境高于</w:t>
      </w:r>
      <w:r>
        <w:rPr>
          <w:rFonts w:ascii="Arial" w:eastAsia="宋体" w:hAnsi="Arial" w:cs="Arial"/>
          <w:szCs w:val="21"/>
        </w:rPr>
        <w:t>16G</w:t>
      </w:r>
      <w:r>
        <w:rPr>
          <w:rFonts w:ascii="Arial" w:eastAsia="宋体" w:hAnsi="Arial" w:cs="Arial"/>
          <w:szCs w:val="21"/>
        </w:rPr>
        <w:t>可以将</w:t>
      </w:r>
      <w:r>
        <w:rPr>
          <w:rFonts w:ascii="Arial" w:eastAsia="宋体" w:hAnsi="Arial" w:cs="Arial"/>
          <w:szCs w:val="21"/>
        </w:rPr>
        <w:t>1024</w:t>
      </w:r>
      <w:r>
        <w:rPr>
          <w:rFonts w:ascii="Arial" w:eastAsia="宋体" w:hAnsi="Arial" w:cs="Arial"/>
          <w:szCs w:val="21"/>
        </w:rPr>
        <w:t>配置为更高参数值，如</w:t>
      </w:r>
      <w:r>
        <w:rPr>
          <w:rFonts w:ascii="Arial" w:eastAsia="宋体" w:hAnsi="Arial" w:cs="Arial"/>
          <w:szCs w:val="21"/>
        </w:rPr>
        <w:t>2048</w:t>
      </w:r>
      <w:r>
        <w:rPr>
          <w:rFonts w:ascii="Arial" w:eastAsia="宋体" w:hAnsi="Arial" w:cs="Arial"/>
          <w:szCs w:val="21"/>
        </w:rPr>
        <w:t>。</w:t>
      </w:r>
    </w:p>
    <w:p w14:paraId="0050349F" w14:textId="77777777" w:rsidR="00504C8F" w:rsidRDefault="00314496">
      <w:pPr>
        <w:pStyle w:val="a7"/>
        <w:numPr>
          <w:ilvl w:val="0"/>
          <w:numId w:val="1"/>
        </w:numPr>
        <w:spacing w:afterLines="50" w:after="156" w:line="360" w:lineRule="auto"/>
        <w:ind w:firstLineChars="0"/>
        <w:rPr>
          <w:rFonts w:ascii="Arial" w:eastAsia="宋体" w:hAnsi="Arial" w:cs="Arial"/>
          <w:b/>
          <w:bCs/>
          <w:szCs w:val="21"/>
        </w:rPr>
      </w:pPr>
      <w:r>
        <w:rPr>
          <w:rFonts w:ascii="Arial" w:eastAsia="宋体" w:hAnsi="Arial" w:cs="Arial"/>
          <w:b/>
          <w:bCs/>
          <w:szCs w:val="21"/>
        </w:rPr>
        <w:t>Q</w:t>
      </w:r>
      <w:r>
        <w:rPr>
          <w:rFonts w:ascii="Arial" w:eastAsia="宋体" w:hAnsi="Arial" w:cs="Arial"/>
          <w:b/>
          <w:bCs/>
          <w:szCs w:val="21"/>
        </w:rPr>
        <w:t>：升级后登录</w:t>
      </w:r>
      <w:r>
        <w:rPr>
          <w:rFonts w:ascii="Arial" w:eastAsia="宋体" w:hAnsi="Arial" w:cs="Arial"/>
          <w:b/>
          <w:bCs/>
          <w:szCs w:val="21"/>
        </w:rPr>
        <w:t>Di-Logger</w:t>
      </w:r>
      <w:r>
        <w:rPr>
          <w:rFonts w:ascii="Arial" w:eastAsia="宋体" w:hAnsi="Arial" w:cs="Arial"/>
          <w:b/>
          <w:bCs/>
          <w:szCs w:val="21"/>
        </w:rPr>
        <w:t>会显示空白页面。</w:t>
      </w:r>
    </w:p>
    <w:p w14:paraId="1FFF6DA3" w14:textId="77777777" w:rsidR="00504C8F" w:rsidRDefault="00314496">
      <w:pPr>
        <w:pStyle w:val="a7"/>
        <w:spacing w:afterLines="50" w:after="156" w:line="360" w:lineRule="auto"/>
        <w:ind w:firstLineChars="0" w:firstLine="0"/>
        <w:rPr>
          <w:rFonts w:ascii="Arial" w:eastAsia="宋体" w:hAnsi="Arial" w:cs="Arial"/>
          <w:szCs w:val="21"/>
        </w:rPr>
      </w:pPr>
      <w:r>
        <w:rPr>
          <w:rFonts w:ascii="Arial" w:eastAsia="宋体" w:hAnsi="Arial" w:cs="Arial"/>
          <w:szCs w:val="21"/>
        </w:rPr>
        <w:t>A</w:t>
      </w:r>
      <w:r>
        <w:rPr>
          <w:rFonts w:ascii="Arial" w:eastAsia="宋体" w:hAnsi="Arial" w:cs="Arial"/>
          <w:szCs w:val="21"/>
        </w:rPr>
        <w:t>：一般由于</w:t>
      </w:r>
      <w:r>
        <w:rPr>
          <w:rFonts w:ascii="Arial" w:eastAsia="宋体" w:hAnsi="Arial" w:cs="Arial"/>
          <w:szCs w:val="21"/>
        </w:rPr>
        <w:t>Di-Logger</w:t>
      </w:r>
      <w:r>
        <w:rPr>
          <w:rFonts w:ascii="Arial" w:eastAsia="宋体" w:hAnsi="Arial" w:cs="Arial"/>
          <w:szCs w:val="21"/>
        </w:rPr>
        <w:t>启动失败引起。可以首先排查是否因</w:t>
      </w:r>
      <w:r>
        <w:rPr>
          <w:rFonts w:ascii="Arial" w:eastAsia="宋体" w:hAnsi="Arial" w:cs="Arial"/>
          <w:szCs w:val="21"/>
        </w:rPr>
        <w:t>root</w:t>
      </w:r>
      <w:r>
        <w:rPr>
          <w:rFonts w:ascii="Arial" w:eastAsia="宋体" w:hAnsi="Arial" w:cs="Arial"/>
          <w:szCs w:val="21"/>
        </w:rPr>
        <w:t>权限启动导致，操作如下：</w:t>
      </w:r>
    </w:p>
    <w:p w14:paraId="251DD0B2" w14:textId="77777777" w:rsidR="00504C8F" w:rsidRDefault="00314496">
      <w:pPr>
        <w:pStyle w:val="a7"/>
        <w:numPr>
          <w:ilvl w:val="0"/>
          <w:numId w:val="2"/>
        </w:numPr>
        <w:spacing w:afterLines="50" w:after="156" w:line="360" w:lineRule="auto"/>
        <w:ind w:firstLineChars="0"/>
        <w:rPr>
          <w:rFonts w:ascii="Arial" w:eastAsia="宋体" w:hAnsi="Arial" w:cs="Arial"/>
          <w:szCs w:val="21"/>
        </w:rPr>
      </w:pPr>
      <w:r>
        <w:rPr>
          <w:rFonts w:ascii="Arial" w:eastAsia="宋体" w:hAnsi="Arial" w:cs="Arial"/>
          <w:szCs w:val="21"/>
        </w:rPr>
        <w:t>在</w:t>
      </w:r>
      <w:r>
        <w:rPr>
          <w:rFonts w:ascii="Arial" w:eastAsia="宋体" w:hAnsi="Arial" w:cs="Arial"/>
          <w:szCs w:val="21"/>
        </w:rPr>
        <w:t>Di-Logger</w:t>
      </w:r>
      <w:r>
        <w:rPr>
          <w:rFonts w:ascii="Arial" w:eastAsia="宋体" w:hAnsi="Arial" w:cs="Arial"/>
          <w:szCs w:val="21"/>
        </w:rPr>
        <w:t>安装路径下查看权限：</w:t>
      </w:r>
    </w:p>
    <w:p w14:paraId="03DC13A9" w14:textId="77777777" w:rsidR="00504C8F" w:rsidRDefault="00314496">
      <w:pPr>
        <w:pStyle w:val="a7"/>
        <w:spacing w:afterLines="50" w:after="156" w:line="360" w:lineRule="auto"/>
        <w:ind w:left="360" w:firstLineChars="0" w:firstLine="0"/>
        <w:rPr>
          <w:rFonts w:ascii="Arial" w:eastAsia="宋体" w:hAnsi="Arial" w:cs="Arial"/>
          <w:szCs w:val="21"/>
        </w:rPr>
      </w:pPr>
      <w:r>
        <w:rPr>
          <w:rFonts w:ascii="Arial" w:eastAsia="宋体" w:hAnsi="Arial" w:cs="Arial"/>
          <w:noProof/>
        </w:rPr>
        <w:drawing>
          <wp:inline distT="0" distB="0" distL="0" distR="0" wp14:anchorId="069CA147" wp14:editId="41E3D7CA">
            <wp:extent cx="3562985" cy="3060700"/>
            <wp:effectExtent l="0" t="0" r="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74235" cy="306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AE973" w14:textId="77777777" w:rsidR="00504C8F" w:rsidRDefault="00314496">
      <w:pPr>
        <w:pStyle w:val="a7"/>
        <w:numPr>
          <w:ilvl w:val="0"/>
          <w:numId w:val="2"/>
        </w:numPr>
        <w:spacing w:afterLines="50" w:after="156" w:line="360" w:lineRule="auto"/>
        <w:ind w:firstLineChars="0"/>
        <w:jc w:val="left"/>
        <w:rPr>
          <w:rFonts w:ascii="Arial" w:eastAsia="宋体" w:hAnsi="Arial" w:cs="Arial"/>
          <w:szCs w:val="21"/>
        </w:rPr>
      </w:pPr>
      <w:r>
        <w:rPr>
          <w:rFonts w:ascii="Arial" w:eastAsia="宋体" w:hAnsi="Arial" w:cs="Arial"/>
          <w:szCs w:val="21"/>
        </w:rPr>
        <w:t>若</w:t>
      </w:r>
      <w:r>
        <w:rPr>
          <w:rFonts w:ascii="Arial" w:eastAsia="宋体" w:hAnsi="Arial" w:cs="Arial"/>
          <w:szCs w:val="21"/>
        </w:rPr>
        <w:t>root</w:t>
      </w:r>
      <w:r>
        <w:rPr>
          <w:rFonts w:ascii="Arial" w:eastAsia="宋体" w:hAnsi="Arial" w:cs="Arial"/>
          <w:szCs w:val="21"/>
        </w:rPr>
        <w:t>权限执行</w:t>
      </w:r>
      <w:r>
        <w:rPr>
          <w:rFonts w:ascii="Arial" w:eastAsia="宋体" w:hAnsi="Arial" w:cs="Arial"/>
          <w:szCs w:val="21"/>
        </w:rPr>
        <w:t>chown -R arcana:arcana /arcana/share/tomcat/webapps/Di-Logger/</w:t>
      </w:r>
      <w:r>
        <w:rPr>
          <w:rFonts w:ascii="Arial" w:eastAsia="宋体" w:hAnsi="Arial" w:cs="Arial"/>
          <w:szCs w:val="21"/>
        </w:rPr>
        <w:t>。</w:t>
      </w:r>
    </w:p>
    <w:p w14:paraId="4B0ABD50" w14:textId="77777777" w:rsidR="00504C8F" w:rsidRDefault="00314496">
      <w:pPr>
        <w:spacing w:afterLines="50" w:after="156" w:line="360" w:lineRule="auto"/>
        <w:jc w:val="left"/>
        <w:rPr>
          <w:rFonts w:ascii="Arial" w:eastAsia="宋体" w:hAnsi="Arial" w:cs="Arial"/>
          <w:szCs w:val="21"/>
        </w:rPr>
      </w:pPr>
      <w:r>
        <w:rPr>
          <w:rFonts w:ascii="Arial" w:eastAsia="宋体" w:hAnsi="Arial" w:cs="Arial"/>
          <w:szCs w:val="21"/>
        </w:rPr>
        <w:t>若非权限问题，请联系技术支持人员。</w:t>
      </w:r>
    </w:p>
    <w:p w14:paraId="760D8C69" w14:textId="77777777" w:rsidR="00504C8F" w:rsidRDefault="00314496">
      <w:pPr>
        <w:pStyle w:val="1"/>
        <w:rPr>
          <w:rFonts w:ascii="Arial" w:eastAsia="宋体" w:hAnsi="Arial" w:cs="Arial"/>
        </w:rPr>
      </w:pPr>
      <w:bookmarkStart w:id="1" w:name="_Toc133338432"/>
      <w:r>
        <w:rPr>
          <w:rFonts w:ascii="Arial" w:eastAsia="宋体" w:hAnsi="Arial" w:cs="Arial" w:hint="eastAsia"/>
        </w:rPr>
        <w:t>2.</w:t>
      </w:r>
      <w:r>
        <w:rPr>
          <w:rFonts w:ascii="Arial" w:eastAsia="宋体" w:hAnsi="Arial" w:cs="Arial"/>
        </w:rPr>
        <w:t>数据收集常见问题</w:t>
      </w:r>
      <w:bookmarkEnd w:id="1"/>
    </w:p>
    <w:p w14:paraId="00D09CFF" w14:textId="77777777" w:rsidR="00504C8F" w:rsidRDefault="00314496">
      <w:pPr>
        <w:pStyle w:val="a7"/>
        <w:numPr>
          <w:ilvl w:val="0"/>
          <w:numId w:val="3"/>
        </w:numPr>
        <w:spacing w:afterLines="50" w:after="156" w:line="360" w:lineRule="auto"/>
        <w:ind w:firstLineChars="0"/>
        <w:rPr>
          <w:rFonts w:ascii="Arial" w:eastAsia="宋体" w:hAnsi="Arial" w:cs="Arial"/>
          <w:b/>
          <w:bCs/>
          <w:szCs w:val="21"/>
        </w:rPr>
      </w:pPr>
      <w:r>
        <w:rPr>
          <w:rFonts w:ascii="Arial" w:eastAsia="宋体" w:hAnsi="Arial" w:cs="Arial"/>
          <w:b/>
          <w:bCs/>
          <w:szCs w:val="21"/>
        </w:rPr>
        <w:t>Q</w:t>
      </w:r>
      <w:r>
        <w:rPr>
          <w:rFonts w:ascii="Arial" w:eastAsia="宋体" w:hAnsi="Arial" w:cs="Arial"/>
          <w:b/>
          <w:bCs/>
          <w:szCs w:val="21"/>
        </w:rPr>
        <w:t>：数据收集只进入</w:t>
      </w:r>
      <w:r>
        <w:rPr>
          <w:rFonts w:ascii="Arial" w:eastAsia="宋体" w:hAnsi="Arial" w:cs="Arial"/>
          <w:b/>
          <w:bCs/>
          <w:szCs w:val="21"/>
        </w:rPr>
        <w:t>Edge</w:t>
      </w:r>
      <w:r>
        <w:rPr>
          <w:rFonts w:ascii="Arial" w:eastAsia="宋体" w:hAnsi="Arial" w:cs="Arial"/>
          <w:b/>
          <w:bCs/>
          <w:szCs w:val="21"/>
        </w:rPr>
        <w:t>，但未进入</w:t>
      </w:r>
      <w:r>
        <w:rPr>
          <w:rFonts w:ascii="Arial" w:eastAsia="宋体" w:hAnsi="Arial" w:cs="Arial"/>
          <w:b/>
          <w:bCs/>
          <w:szCs w:val="21"/>
        </w:rPr>
        <w:t>ARCANA</w:t>
      </w:r>
      <w:r>
        <w:rPr>
          <w:rFonts w:ascii="Arial" w:eastAsia="宋体" w:hAnsi="Arial" w:cs="Arial"/>
          <w:b/>
          <w:bCs/>
          <w:szCs w:val="21"/>
        </w:rPr>
        <w:t>平台，无法进行搜索。</w:t>
      </w:r>
    </w:p>
    <w:p w14:paraId="5E23980F" w14:textId="77777777" w:rsidR="00504C8F" w:rsidRDefault="00314496">
      <w:pPr>
        <w:spacing w:afterLines="50" w:after="156" w:line="360" w:lineRule="auto"/>
        <w:rPr>
          <w:rFonts w:ascii="Arial" w:eastAsia="宋体" w:hAnsi="Arial" w:cs="Arial"/>
          <w:szCs w:val="21"/>
        </w:rPr>
      </w:pPr>
      <w:r>
        <w:rPr>
          <w:rFonts w:ascii="Arial" w:eastAsia="宋体" w:hAnsi="Arial" w:cs="Arial"/>
          <w:szCs w:val="21"/>
        </w:rPr>
        <w:lastRenderedPageBreak/>
        <w:t>A</w:t>
      </w:r>
      <w:r>
        <w:rPr>
          <w:rFonts w:ascii="Arial" w:eastAsia="宋体" w:hAnsi="Arial" w:cs="Arial"/>
          <w:szCs w:val="21"/>
        </w:rPr>
        <w:t>：当</w:t>
      </w:r>
      <w:r>
        <w:rPr>
          <w:rFonts w:ascii="Arial" w:eastAsia="宋体" w:hAnsi="Arial" w:cs="Arial"/>
          <w:szCs w:val="21"/>
        </w:rPr>
        <w:t>ARCANA</w:t>
      </w:r>
      <w:r>
        <w:rPr>
          <w:rFonts w:ascii="Arial" w:eastAsia="宋体" w:hAnsi="Arial" w:cs="Arial"/>
          <w:szCs w:val="21"/>
        </w:rPr>
        <w:t>分析节点和</w:t>
      </w:r>
      <w:r>
        <w:rPr>
          <w:rFonts w:ascii="Arial" w:eastAsia="宋体" w:hAnsi="Arial" w:cs="Arial"/>
          <w:szCs w:val="21"/>
        </w:rPr>
        <w:t>Edge</w:t>
      </w:r>
      <w:r>
        <w:rPr>
          <w:rFonts w:ascii="Arial" w:eastAsia="宋体" w:hAnsi="Arial" w:cs="Arial"/>
          <w:szCs w:val="21"/>
        </w:rPr>
        <w:t>节点部署在不同服务器上，需要进入</w:t>
      </w:r>
      <w:r>
        <w:rPr>
          <w:rFonts w:ascii="Arial" w:eastAsia="宋体" w:hAnsi="Arial" w:cs="Arial"/>
          <w:szCs w:val="21"/>
        </w:rPr>
        <w:t>/opt/arcana/conf</w:t>
      </w:r>
      <w:r>
        <w:rPr>
          <w:rFonts w:ascii="Arial" w:eastAsia="宋体" w:hAnsi="Arial" w:cs="Arial"/>
          <w:szCs w:val="21"/>
        </w:rPr>
        <w:t>修改两个文件的配置：</w:t>
      </w:r>
    </w:p>
    <w:p w14:paraId="168D64D9" w14:textId="77777777" w:rsidR="00504C8F" w:rsidRDefault="00314496">
      <w:pPr>
        <w:pStyle w:val="a7"/>
        <w:numPr>
          <w:ilvl w:val="0"/>
          <w:numId w:val="4"/>
        </w:numPr>
        <w:spacing w:afterLines="50" w:after="156" w:line="360" w:lineRule="auto"/>
        <w:ind w:firstLineChars="0"/>
        <w:rPr>
          <w:rFonts w:ascii="Arial" w:eastAsia="宋体" w:hAnsi="Arial" w:cs="Arial"/>
          <w:szCs w:val="21"/>
        </w:rPr>
      </w:pPr>
      <w:r>
        <w:rPr>
          <w:rFonts w:ascii="Arial" w:eastAsia="宋体" w:hAnsi="Arial" w:cs="Arial"/>
          <w:szCs w:val="21"/>
        </w:rPr>
        <w:t>server.properties</w:t>
      </w:r>
    </w:p>
    <w:p w14:paraId="49629F44" w14:textId="77777777" w:rsidR="00504C8F" w:rsidRDefault="00314496">
      <w:pPr>
        <w:pStyle w:val="a7"/>
        <w:spacing w:afterLines="50" w:after="156" w:line="360" w:lineRule="auto"/>
        <w:ind w:left="360" w:firstLineChars="0" w:firstLine="0"/>
        <w:rPr>
          <w:rFonts w:ascii="Arial" w:eastAsia="宋体" w:hAnsi="Arial" w:cs="Arial"/>
          <w:szCs w:val="21"/>
        </w:rPr>
      </w:pPr>
      <w:r>
        <w:rPr>
          <w:rFonts w:ascii="Arial" w:eastAsia="宋体" w:hAnsi="Arial" w:cs="Arial"/>
          <w:szCs w:val="21"/>
        </w:rPr>
        <w:t xml:space="preserve">kafkaServer = </w:t>
      </w:r>
      <w:r>
        <w:rPr>
          <w:rFonts w:ascii="Arial" w:eastAsia="宋体" w:hAnsi="Arial" w:cs="Arial"/>
          <w:i/>
          <w:iCs/>
          <w:szCs w:val="21"/>
        </w:rPr>
        <w:t>ip</w:t>
      </w:r>
      <w:r>
        <w:rPr>
          <w:rFonts w:ascii="Arial" w:eastAsia="宋体" w:hAnsi="Arial" w:cs="Arial"/>
          <w:szCs w:val="21"/>
        </w:rPr>
        <w:t>:9092</w:t>
      </w:r>
    </w:p>
    <w:p w14:paraId="6784C3A6" w14:textId="77777777" w:rsidR="00504C8F" w:rsidRDefault="00314496">
      <w:pPr>
        <w:pStyle w:val="a7"/>
        <w:numPr>
          <w:ilvl w:val="0"/>
          <w:numId w:val="4"/>
        </w:numPr>
        <w:spacing w:afterLines="50" w:after="156" w:line="360" w:lineRule="auto"/>
        <w:ind w:firstLineChars="0"/>
        <w:rPr>
          <w:rFonts w:ascii="Arial" w:eastAsia="宋体" w:hAnsi="Arial" w:cs="Arial"/>
          <w:szCs w:val="21"/>
        </w:rPr>
      </w:pPr>
      <w:r>
        <w:rPr>
          <w:rFonts w:ascii="Arial" w:eastAsia="宋体" w:hAnsi="Arial" w:cs="Arial"/>
          <w:szCs w:val="21"/>
        </w:rPr>
        <w:t>kafka.properties</w:t>
      </w:r>
    </w:p>
    <w:p w14:paraId="6B52B03D" w14:textId="77777777" w:rsidR="00504C8F" w:rsidRDefault="00314496">
      <w:pPr>
        <w:pStyle w:val="a7"/>
        <w:spacing w:afterLines="50" w:after="156" w:line="360" w:lineRule="auto"/>
        <w:ind w:left="360" w:firstLineChars="0" w:firstLine="0"/>
        <w:rPr>
          <w:rFonts w:ascii="Arial" w:eastAsia="宋体" w:hAnsi="Arial" w:cs="Arial"/>
          <w:szCs w:val="21"/>
        </w:rPr>
      </w:pPr>
      <w:r>
        <w:rPr>
          <w:rFonts w:ascii="Arial" w:eastAsia="宋体" w:hAnsi="Arial" w:cs="Arial"/>
          <w:szCs w:val="21"/>
        </w:rPr>
        <w:t>advertised.listeners=PLAINTEXT://</w:t>
      </w:r>
      <w:r>
        <w:rPr>
          <w:rFonts w:ascii="Arial" w:eastAsia="宋体" w:hAnsi="Arial" w:cs="Arial"/>
          <w:i/>
          <w:iCs/>
          <w:szCs w:val="21"/>
        </w:rPr>
        <w:t>ip</w:t>
      </w:r>
      <w:r>
        <w:rPr>
          <w:rFonts w:ascii="Arial" w:eastAsia="宋体" w:hAnsi="Arial" w:cs="Arial"/>
          <w:szCs w:val="21"/>
        </w:rPr>
        <w:t>:9092</w:t>
      </w:r>
    </w:p>
    <w:p w14:paraId="5E3FF471" w14:textId="77777777" w:rsidR="00504C8F" w:rsidRDefault="00314496">
      <w:pPr>
        <w:pStyle w:val="a7"/>
        <w:spacing w:afterLines="50" w:after="156" w:line="360" w:lineRule="auto"/>
        <w:ind w:left="360" w:firstLineChars="0" w:firstLine="0"/>
        <w:rPr>
          <w:rFonts w:ascii="Arial" w:eastAsia="宋体" w:hAnsi="Arial" w:cs="Arial"/>
          <w:szCs w:val="21"/>
        </w:rPr>
      </w:pPr>
      <w:r>
        <w:rPr>
          <w:rFonts w:ascii="Arial" w:eastAsia="宋体" w:hAnsi="Arial" w:cs="Arial"/>
          <w:i/>
          <w:iCs/>
          <w:szCs w:val="21"/>
        </w:rPr>
        <w:t>ip</w:t>
      </w:r>
      <w:r>
        <w:rPr>
          <w:rFonts w:ascii="Arial" w:eastAsia="宋体" w:hAnsi="Arial" w:cs="Arial"/>
          <w:szCs w:val="21"/>
        </w:rPr>
        <w:t>，为</w:t>
      </w:r>
      <w:r>
        <w:rPr>
          <w:rFonts w:ascii="Arial" w:eastAsia="宋体" w:hAnsi="Arial" w:cs="Arial"/>
          <w:szCs w:val="21"/>
        </w:rPr>
        <w:t>arcana</w:t>
      </w:r>
      <w:r>
        <w:rPr>
          <w:rFonts w:ascii="Arial" w:eastAsia="宋体" w:hAnsi="Arial" w:cs="Arial"/>
          <w:szCs w:val="21"/>
        </w:rPr>
        <w:t>分析节点的</w:t>
      </w:r>
      <w:r>
        <w:rPr>
          <w:rFonts w:ascii="Arial" w:eastAsia="宋体" w:hAnsi="Arial" w:cs="Arial"/>
          <w:szCs w:val="21"/>
        </w:rPr>
        <w:t>IP</w:t>
      </w:r>
      <w:r>
        <w:rPr>
          <w:rFonts w:ascii="Arial" w:eastAsia="宋体" w:hAnsi="Arial" w:cs="Arial"/>
          <w:szCs w:val="21"/>
        </w:rPr>
        <w:t>地址。</w:t>
      </w:r>
    </w:p>
    <w:p w14:paraId="56917CA0" w14:textId="77777777" w:rsidR="00504C8F" w:rsidRDefault="00314496">
      <w:pPr>
        <w:pStyle w:val="a7"/>
        <w:numPr>
          <w:ilvl w:val="0"/>
          <w:numId w:val="3"/>
        </w:numPr>
        <w:spacing w:afterLines="50" w:after="156" w:line="360" w:lineRule="auto"/>
        <w:ind w:firstLineChars="0"/>
        <w:rPr>
          <w:rFonts w:ascii="Arial" w:eastAsia="宋体" w:hAnsi="Arial" w:cs="Arial"/>
          <w:b/>
          <w:bCs/>
          <w:szCs w:val="21"/>
        </w:rPr>
      </w:pPr>
      <w:r>
        <w:rPr>
          <w:rFonts w:ascii="Arial" w:eastAsia="宋体" w:hAnsi="Arial" w:cs="Arial"/>
          <w:b/>
          <w:bCs/>
          <w:szCs w:val="21"/>
        </w:rPr>
        <w:t>Q</w:t>
      </w:r>
      <w:r>
        <w:rPr>
          <w:rFonts w:ascii="Arial" w:eastAsia="宋体" w:hAnsi="Arial" w:cs="Arial"/>
          <w:b/>
          <w:bCs/>
          <w:szCs w:val="21"/>
        </w:rPr>
        <w:t>：怎么实现秒级的收数？</w:t>
      </w:r>
    </w:p>
    <w:p w14:paraId="2666DD58" w14:textId="77777777" w:rsidR="00504C8F" w:rsidRDefault="00314496">
      <w:pPr>
        <w:spacing w:afterLines="50" w:after="156" w:line="360" w:lineRule="auto"/>
        <w:rPr>
          <w:rFonts w:ascii="Arial" w:eastAsia="宋体" w:hAnsi="Arial" w:cs="Arial"/>
          <w:szCs w:val="21"/>
        </w:rPr>
      </w:pPr>
      <w:r>
        <w:rPr>
          <w:rFonts w:ascii="Arial" w:eastAsia="宋体" w:hAnsi="Arial" w:cs="Arial"/>
          <w:szCs w:val="21"/>
        </w:rPr>
        <w:t>A</w:t>
      </w:r>
      <w:r>
        <w:rPr>
          <w:rFonts w:ascii="Arial" w:eastAsia="宋体" w:hAnsi="Arial" w:cs="Arial"/>
          <w:szCs w:val="21"/>
        </w:rPr>
        <w:t>：需要手动更改后端的</w:t>
      </w:r>
      <w:r>
        <w:rPr>
          <w:rFonts w:ascii="Arial" w:eastAsia="宋体" w:hAnsi="Arial" w:cs="Arial"/>
          <w:szCs w:val="21"/>
        </w:rPr>
        <w:t>logstashID.conf</w:t>
      </w:r>
      <w:r>
        <w:rPr>
          <w:rFonts w:ascii="Arial" w:eastAsia="宋体" w:hAnsi="Arial" w:cs="Arial"/>
          <w:szCs w:val="21"/>
        </w:rPr>
        <w:t>配置</w:t>
      </w:r>
    </w:p>
    <w:p w14:paraId="53463CEE" w14:textId="77777777" w:rsidR="00504C8F" w:rsidRDefault="00314496">
      <w:pPr>
        <w:spacing w:afterLines="50" w:after="156" w:line="360" w:lineRule="auto"/>
        <w:rPr>
          <w:rFonts w:ascii="Arial" w:eastAsia="宋体" w:hAnsi="Arial" w:cs="Arial"/>
          <w:szCs w:val="21"/>
        </w:rPr>
      </w:pPr>
      <w:r>
        <w:rPr>
          <w:rFonts w:ascii="Arial" w:eastAsia="宋体" w:hAnsi="Arial" w:cs="Arial"/>
          <w:szCs w:val="21"/>
        </w:rPr>
        <w:t>编辑</w:t>
      </w:r>
      <w:r>
        <w:rPr>
          <w:rFonts w:ascii="Arial" w:eastAsia="宋体" w:hAnsi="Arial" w:cs="Arial"/>
          <w:szCs w:val="21"/>
        </w:rPr>
        <w:t>$ARCANA_HOME/etc/logstash/logstashID.conf(617fa6e8</w:t>
      </w:r>
      <w:r>
        <w:rPr>
          <w:rFonts w:ascii="Arial" w:eastAsia="宋体" w:hAnsi="Arial" w:cs="Arial"/>
          <w:szCs w:val="21"/>
        </w:rPr>
        <w:t>7afb8e2f68f6c07a.conf)</w:t>
      </w:r>
      <w:r>
        <w:rPr>
          <w:rFonts w:ascii="Arial" w:eastAsia="宋体" w:hAnsi="Arial" w:cs="Arial"/>
          <w:szCs w:val="21"/>
        </w:rPr>
        <w:t>文件中的</w:t>
      </w:r>
      <w:r>
        <w:rPr>
          <w:rFonts w:ascii="Arial" w:eastAsia="宋体" w:hAnsi="Arial" w:cs="Arial"/>
          <w:szCs w:val="21"/>
        </w:rPr>
        <w:t>schedule</w:t>
      </w:r>
      <w:r>
        <w:rPr>
          <w:rFonts w:ascii="Arial" w:eastAsia="宋体" w:hAnsi="Arial" w:cs="Arial"/>
          <w:szCs w:val="21"/>
        </w:rPr>
        <w:t>参数：</w:t>
      </w:r>
    </w:p>
    <w:p w14:paraId="489C46A2" w14:textId="77777777" w:rsidR="00504C8F" w:rsidRDefault="00314496">
      <w:pPr>
        <w:spacing w:afterLines="50" w:after="156" w:line="360" w:lineRule="auto"/>
        <w:rPr>
          <w:rFonts w:ascii="Arial" w:eastAsia="宋体" w:hAnsi="Arial" w:cs="Arial"/>
          <w:szCs w:val="21"/>
        </w:rPr>
      </w:pPr>
      <w:r>
        <w:rPr>
          <w:rFonts w:ascii="Arial" w:eastAsia="宋体" w:hAnsi="Arial" w:cs="Arial"/>
          <w:szCs w:val="21"/>
        </w:rPr>
        <w:t xml:space="preserve">schedule = "*/15 * * * * *"  # </w:t>
      </w:r>
      <w:r>
        <w:rPr>
          <w:rFonts w:ascii="Arial" w:eastAsia="宋体" w:hAnsi="Arial" w:cs="Arial"/>
          <w:szCs w:val="21"/>
        </w:rPr>
        <w:t>每</w:t>
      </w:r>
      <w:r>
        <w:rPr>
          <w:rFonts w:ascii="Arial" w:eastAsia="宋体" w:hAnsi="Arial" w:cs="Arial"/>
          <w:szCs w:val="21"/>
        </w:rPr>
        <w:t>15</w:t>
      </w:r>
      <w:r>
        <w:rPr>
          <w:rFonts w:ascii="Arial" w:eastAsia="宋体" w:hAnsi="Arial" w:cs="Arial"/>
          <w:szCs w:val="21"/>
        </w:rPr>
        <w:t>秒收一次数据</w:t>
      </w:r>
    </w:p>
    <w:p w14:paraId="2E4E9C54" w14:textId="77777777" w:rsidR="00504C8F" w:rsidRDefault="00314496">
      <w:pPr>
        <w:pStyle w:val="a7"/>
        <w:numPr>
          <w:ilvl w:val="0"/>
          <w:numId w:val="3"/>
        </w:numPr>
        <w:spacing w:afterLines="50" w:after="156" w:line="360" w:lineRule="auto"/>
        <w:ind w:firstLineChars="0"/>
        <w:rPr>
          <w:rFonts w:ascii="Arial" w:eastAsia="宋体" w:hAnsi="Arial" w:cs="Arial"/>
          <w:b/>
          <w:bCs/>
          <w:szCs w:val="21"/>
        </w:rPr>
      </w:pPr>
      <w:r>
        <w:rPr>
          <w:rFonts w:ascii="Arial" w:eastAsia="宋体" w:hAnsi="Arial" w:cs="Arial"/>
          <w:b/>
          <w:bCs/>
          <w:szCs w:val="21"/>
        </w:rPr>
        <w:t>Q</w:t>
      </w:r>
      <w:r>
        <w:rPr>
          <w:rFonts w:ascii="Arial" w:eastAsia="宋体" w:hAnsi="Arial" w:cs="Arial"/>
          <w:b/>
          <w:bCs/>
          <w:szCs w:val="21"/>
        </w:rPr>
        <w:t>：</w:t>
      </w:r>
      <w:r>
        <w:rPr>
          <w:rFonts w:ascii="Arial" w:eastAsia="宋体" w:hAnsi="Arial" w:cs="Arial"/>
          <w:b/>
          <w:bCs/>
          <w:szCs w:val="21"/>
        </w:rPr>
        <w:t>Logstash</w:t>
      </w:r>
      <w:r>
        <w:rPr>
          <w:rFonts w:ascii="Arial" w:eastAsia="宋体" w:hAnsi="Arial" w:cs="Arial"/>
          <w:b/>
          <w:bCs/>
          <w:szCs w:val="21"/>
        </w:rPr>
        <w:t>数据如何转发到外部</w:t>
      </w:r>
      <w:r>
        <w:rPr>
          <w:rFonts w:ascii="Arial" w:eastAsia="宋体" w:hAnsi="Arial" w:cs="Arial"/>
          <w:b/>
          <w:bCs/>
          <w:szCs w:val="21"/>
        </w:rPr>
        <w:t>UDP/TCP</w:t>
      </w:r>
      <w:r>
        <w:rPr>
          <w:rFonts w:ascii="Arial" w:eastAsia="宋体" w:hAnsi="Arial" w:cs="Arial"/>
          <w:b/>
          <w:bCs/>
          <w:szCs w:val="21"/>
        </w:rPr>
        <w:t>端口？</w:t>
      </w:r>
    </w:p>
    <w:p w14:paraId="18D01670" w14:textId="77777777" w:rsidR="00504C8F" w:rsidRDefault="00314496">
      <w:pPr>
        <w:spacing w:before="120" w:after="120" w:line="288" w:lineRule="auto"/>
        <w:jc w:val="left"/>
        <w:rPr>
          <w:rFonts w:ascii="Arial" w:eastAsia="宋体" w:hAnsi="Arial" w:cs="Arial"/>
          <w:szCs w:val="21"/>
        </w:rPr>
      </w:pPr>
      <w:r>
        <w:rPr>
          <w:rFonts w:ascii="Arial" w:eastAsia="DengXian" w:hAnsi="Arial" w:cs="Arial"/>
          <w:sz w:val="22"/>
        </w:rPr>
        <w:t>A</w:t>
      </w:r>
      <w:r>
        <w:rPr>
          <w:rFonts w:ascii="Arial" w:eastAsia="DengXian" w:hAnsi="Arial" w:cs="Arial"/>
          <w:sz w:val="22"/>
        </w:rPr>
        <w:t>：更改配置文件</w:t>
      </w:r>
      <w:r>
        <w:rPr>
          <w:rFonts w:ascii="Arial" w:eastAsia="宋体" w:hAnsi="Arial" w:cs="Arial"/>
          <w:szCs w:val="21"/>
        </w:rPr>
        <w:t>/opt/arcana-edge/etc/logstash/</w:t>
      </w:r>
      <w:r>
        <w:rPr>
          <w:rFonts w:ascii="Arial" w:eastAsia="宋体" w:hAnsi="Arial" w:cs="Arial" w:hint="eastAsia"/>
          <w:szCs w:val="21"/>
        </w:rPr>
        <w:t>下的两个配置文件</w:t>
      </w:r>
      <w:r>
        <w:rPr>
          <w:rFonts w:ascii="Arial" w:eastAsia="宋体" w:hAnsi="Arial" w:cs="Arial"/>
          <w:szCs w:val="21"/>
        </w:rPr>
        <w:t>kafka.conf</w:t>
      </w:r>
      <w:r>
        <w:rPr>
          <w:rFonts w:ascii="Arial" w:eastAsia="宋体" w:hAnsi="Arial" w:cs="Arial" w:hint="eastAsia"/>
          <w:szCs w:val="21"/>
        </w:rPr>
        <w:t>和</w:t>
      </w:r>
      <w:r>
        <w:rPr>
          <w:rFonts w:ascii="Arial" w:eastAsia="宋体" w:hAnsi="Arial" w:cs="Arial"/>
          <w:szCs w:val="21"/>
        </w:rPr>
        <w:t>output.conf</w:t>
      </w:r>
      <w:r>
        <w:rPr>
          <w:rFonts w:ascii="Arial" w:eastAsia="宋体" w:hAnsi="Arial" w:cs="Arial" w:hint="eastAsia"/>
          <w:szCs w:val="21"/>
        </w:rPr>
        <w:t>。</w:t>
      </w:r>
      <w:r>
        <w:rPr>
          <w:rFonts w:ascii="Arial" w:eastAsia="宋体" w:hAnsi="Arial" w:cs="Arial"/>
          <w:szCs w:val="21"/>
        </w:rPr>
        <w:cr/>
      </w:r>
      <w:r>
        <w:rPr>
          <w:rFonts w:ascii="Arial" w:eastAsia="宋体" w:hAnsi="Arial" w:cs="Arial"/>
          <w:b/>
          <w:bCs/>
          <w:szCs w:val="21"/>
        </w:rPr>
        <w:t>kafka.conf</w:t>
      </w:r>
      <w:r>
        <w:rPr>
          <w:rFonts w:ascii="Arial" w:eastAsia="宋体" w:hAnsi="Arial" w:cs="Arial"/>
          <w:b/>
          <w:bCs/>
          <w:szCs w:val="21"/>
        </w:rPr>
        <w:cr/>
      </w:r>
      <w:r>
        <w:rPr>
          <w:rFonts w:ascii="Arial" w:eastAsia="宋体" w:hAnsi="Arial" w:cs="Arial"/>
          <w:szCs w:val="21"/>
        </w:rPr>
        <w:t xml:space="preserve"> </w:t>
      </w:r>
      <w:r>
        <w:rPr>
          <w:rFonts w:ascii="Arial" w:eastAsia="宋体" w:hAnsi="Arial" w:cs="Arial"/>
          <w:szCs w:val="21"/>
          <w:highlight w:val="lightGray"/>
        </w:rPr>
        <w:t>input{</w:t>
      </w:r>
      <w:r>
        <w:rPr>
          <w:rFonts w:ascii="Arial" w:eastAsia="宋体" w:hAnsi="Arial" w:cs="Arial"/>
          <w:szCs w:val="21"/>
          <w:highlight w:val="lightGray"/>
        </w:rPr>
        <w:cr/>
        <w:t xml:space="preserve">      kafka{</w:t>
      </w:r>
      <w:r>
        <w:rPr>
          <w:rFonts w:ascii="Arial" w:eastAsia="宋体" w:hAnsi="Arial" w:cs="Arial"/>
          <w:szCs w:val="21"/>
          <w:highlight w:val="lightGray"/>
        </w:rPr>
        <w:cr/>
        <w:t xml:space="preserve">        bootstrap_servers</w:t>
      </w:r>
      <w:r>
        <w:rPr>
          <w:rFonts w:ascii="Arial" w:eastAsia="宋体" w:hAnsi="Arial" w:cs="Arial"/>
          <w:szCs w:val="21"/>
          <w:highlight w:val="lightGray"/>
        </w:rPr>
        <w:t xml:space="preserve"> =&gt; ["localhost:9093"]</w:t>
      </w:r>
      <w:r>
        <w:rPr>
          <w:rFonts w:ascii="Arial" w:eastAsia="宋体" w:hAnsi="Arial" w:cs="Arial"/>
          <w:szCs w:val="21"/>
          <w:highlight w:val="lightGray"/>
        </w:rPr>
        <w:cr/>
        <w:t xml:space="preserve">        group_id =&gt; "arcana"</w:t>
      </w:r>
      <w:r>
        <w:rPr>
          <w:rFonts w:ascii="Arial" w:eastAsia="宋体" w:hAnsi="Arial" w:cs="Arial"/>
          <w:szCs w:val="21"/>
          <w:highlight w:val="lightGray"/>
        </w:rPr>
        <w:cr/>
        <w:t xml:space="preserve">        client_id =&gt; "test"</w:t>
      </w:r>
      <w:r>
        <w:rPr>
          <w:rFonts w:ascii="Arial" w:eastAsia="宋体" w:hAnsi="Arial" w:cs="Arial"/>
          <w:szCs w:val="21"/>
          <w:highlight w:val="lightGray"/>
        </w:rPr>
        <w:cr/>
        <w:t xml:space="preserve">        auto_offset_reset =&gt; "latest"</w:t>
      </w:r>
      <w:r>
        <w:rPr>
          <w:rFonts w:ascii="Arial" w:eastAsia="宋体" w:hAnsi="Arial" w:cs="Arial"/>
          <w:szCs w:val="21"/>
          <w:highlight w:val="lightGray"/>
        </w:rPr>
        <w:cr/>
        <w:t xml:space="preserve">        consumer_threads =&gt; 1</w:t>
      </w:r>
      <w:r>
        <w:rPr>
          <w:rFonts w:ascii="Arial" w:eastAsia="宋体" w:hAnsi="Arial" w:cs="Arial"/>
          <w:szCs w:val="21"/>
          <w:highlight w:val="lightGray"/>
        </w:rPr>
        <w:cr/>
        <w:t xml:space="preserve">        decorate_events =&gt; false</w:t>
      </w:r>
      <w:r>
        <w:rPr>
          <w:rFonts w:ascii="Arial" w:eastAsia="宋体" w:hAnsi="Arial" w:cs="Arial"/>
          <w:szCs w:val="21"/>
          <w:highlight w:val="lightGray"/>
        </w:rPr>
        <w:cr/>
        <w:t xml:space="preserve">        topics=&gt;["input-topic-60bdefb52abc8d09ab1fe458"]</w:t>
      </w:r>
      <w:r>
        <w:rPr>
          <w:rFonts w:ascii="Arial" w:eastAsia="宋体" w:hAnsi="Arial" w:cs="Arial"/>
          <w:szCs w:val="21"/>
          <w:highlight w:val="lightGray"/>
        </w:rPr>
        <w:cr/>
        <w:t xml:space="preserve">      }</w:t>
      </w:r>
      <w:r>
        <w:rPr>
          <w:rFonts w:ascii="Arial" w:eastAsia="宋体" w:hAnsi="Arial" w:cs="Arial"/>
          <w:szCs w:val="21"/>
          <w:highlight w:val="lightGray"/>
        </w:rPr>
        <w:cr/>
        <w:t xml:space="preserve"> }</w:t>
      </w:r>
      <w:r>
        <w:rPr>
          <w:rFonts w:ascii="Arial" w:eastAsia="宋体" w:hAnsi="Arial" w:cs="Arial"/>
          <w:szCs w:val="21"/>
          <w:highlight w:val="lightGray"/>
        </w:rPr>
        <w:cr/>
        <w:t xml:space="preserve"> filter</w:t>
      </w:r>
      <w:r>
        <w:rPr>
          <w:rFonts w:ascii="Arial" w:eastAsia="宋体" w:hAnsi="Arial" w:cs="Arial"/>
          <w:szCs w:val="21"/>
          <w:highlight w:val="lightGray"/>
        </w:rPr>
        <w:t>{</w:t>
      </w:r>
      <w:r>
        <w:rPr>
          <w:rFonts w:ascii="Arial" w:eastAsia="宋体" w:hAnsi="Arial" w:cs="Arial"/>
          <w:szCs w:val="21"/>
          <w:highlight w:val="lightGray"/>
        </w:rPr>
        <w:cr/>
      </w:r>
      <w:r>
        <w:rPr>
          <w:rFonts w:ascii="Arial" w:eastAsia="宋体" w:hAnsi="Arial" w:cs="Arial"/>
          <w:szCs w:val="21"/>
          <w:highlight w:val="lightGray"/>
        </w:rPr>
        <w:lastRenderedPageBreak/>
        <w:t xml:space="preserve">   mutate{</w:t>
      </w:r>
      <w:r>
        <w:rPr>
          <w:rFonts w:ascii="Arial" w:eastAsia="宋体" w:hAnsi="Arial" w:cs="Arial"/>
          <w:szCs w:val="21"/>
          <w:highlight w:val="lightGray"/>
        </w:rPr>
        <w:cr/>
        <w:t xml:space="preserve">    rename =&gt; {"@timestamp" =&gt; "timestamp"}</w:t>
      </w:r>
      <w:r>
        <w:rPr>
          <w:rFonts w:ascii="Arial" w:eastAsia="宋体" w:hAnsi="Arial" w:cs="Arial"/>
          <w:szCs w:val="21"/>
          <w:highlight w:val="lightGray"/>
        </w:rPr>
        <w:cr/>
        <w:t xml:space="preserve">    remove_field =&gt; ["@version"]</w:t>
      </w:r>
      <w:r>
        <w:rPr>
          <w:rFonts w:ascii="Arial" w:eastAsia="宋体" w:hAnsi="Arial" w:cs="Arial"/>
          <w:szCs w:val="21"/>
          <w:highlight w:val="lightGray"/>
        </w:rPr>
        <w:cr/>
        <w:t xml:space="preserve">    add_field =&gt; { "processor" =&gt; "LogstashJSON"}</w:t>
      </w:r>
      <w:r>
        <w:rPr>
          <w:rFonts w:ascii="Arial" w:eastAsia="宋体" w:hAnsi="Arial" w:cs="Arial"/>
          <w:szCs w:val="21"/>
          <w:highlight w:val="lightGray"/>
        </w:rPr>
        <w:cr/>
        <w:t xml:space="preserve">    add_field =&gt; { "source" =&gt; "java"}</w:t>
      </w:r>
      <w:r>
        <w:rPr>
          <w:rFonts w:ascii="Arial" w:eastAsia="宋体" w:hAnsi="Arial" w:cs="Arial"/>
          <w:szCs w:val="21"/>
          <w:highlight w:val="lightGray"/>
        </w:rPr>
        <w:cr/>
        <w:t xml:space="preserve">    add_field =&gt; { "index" =&gt; "tcp"}</w:t>
      </w:r>
      <w:r>
        <w:rPr>
          <w:rFonts w:ascii="Arial" w:eastAsia="宋体" w:hAnsi="Arial" w:cs="Arial"/>
          <w:szCs w:val="21"/>
          <w:highlight w:val="lightGray"/>
        </w:rPr>
        <w:cr/>
        <w:t xml:space="preserve">   }</w:t>
      </w:r>
      <w:r>
        <w:rPr>
          <w:rFonts w:ascii="Arial" w:eastAsia="宋体" w:hAnsi="Arial" w:cs="Arial"/>
          <w:szCs w:val="21"/>
          <w:highlight w:val="lightGray"/>
        </w:rPr>
        <w:cr/>
        <w:t xml:space="preserve"> }</w:t>
      </w:r>
      <w:r>
        <w:rPr>
          <w:rFonts w:ascii="Arial" w:eastAsia="宋体" w:hAnsi="Arial" w:cs="Arial"/>
          <w:szCs w:val="21"/>
          <w:highlight w:val="lightGray"/>
        </w:rPr>
        <w:cr/>
        <w:t xml:space="preserve"> output {</w:t>
      </w:r>
      <w:r>
        <w:rPr>
          <w:rFonts w:ascii="Arial" w:eastAsia="宋体" w:hAnsi="Arial" w:cs="Arial"/>
          <w:szCs w:val="21"/>
          <w:highlight w:val="lightGray"/>
        </w:rPr>
        <w:cr/>
        <w:t xml:space="preserve">      kafka {</w:t>
      </w:r>
      <w:r>
        <w:rPr>
          <w:rFonts w:ascii="Arial" w:eastAsia="宋体" w:hAnsi="Arial" w:cs="Arial"/>
          <w:szCs w:val="21"/>
          <w:highlight w:val="lightGray"/>
        </w:rPr>
        <w:cr/>
        <w:t xml:space="preserve">        </w:t>
      </w:r>
      <w:r>
        <w:rPr>
          <w:rFonts w:ascii="Arial" w:eastAsia="宋体" w:hAnsi="Arial" w:cs="Arial"/>
          <w:szCs w:val="21"/>
          <w:highlight w:val="lightGray"/>
        </w:rPr>
        <w:t>bootstrap_servers =&gt; "localhost:9092"</w:t>
      </w:r>
      <w:r>
        <w:rPr>
          <w:rFonts w:ascii="Arial" w:eastAsia="宋体" w:hAnsi="Arial" w:cs="Arial"/>
          <w:szCs w:val="21"/>
          <w:highlight w:val="lightGray"/>
        </w:rPr>
        <w:cr/>
        <w:t xml:space="preserve">        codec =&gt; "json"</w:t>
      </w:r>
      <w:r>
        <w:rPr>
          <w:rFonts w:ascii="Arial" w:eastAsia="宋体" w:hAnsi="Arial" w:cs="Arial"/>
          <w:szCs w:val="21"/>
          <w:highlight w:val="lightGray"/>
        </w:rPr>
        <w:cr/>
        <w:t xml:space="preserve">        topic_id =&gt; "forward-topic"</w:t>
      </w:r>
      <w:r>
        <w:rPr>
          <w:rFonts w:ascii="Arial" w:eastAsia="宋体" w:hAnsi="Arial" w:cs="Arial"/>
          <w:szCs w:val="21"/>
          <w:highlight w:val="lightGray"/>
        </w:rPr>
        <w:cr/>
        <w:t xml:space="preserve">      }</w:t>
      </w:r>
      <w:r>
        <w:rPr>
          <w:rFonts w:ascii="Arial" w:eastAsia="宋体" w:hAnsi="Arial" w:cs="Arial"/>
          <w:szCs w:val="21"/>
          <w:highlight w:val="lightGray"/>
        </w:rPr>
        <w:cr/>
      </w:r>
      <w:r>
        <w:rPr>
          <w:rFonts w:ascii="Arial" w:eastAsia="宋体" w:hAnsi="Arial" w:cs="Arial"/>
          <w:szCs w:val="21"/>
          <w:highlight w:val="lightGray"/>
        </w:rPr>
        <w:cr/>
        <w:t xml:space="preserve">    stdout{</w:t>
      </w:r>
      <w:r>
        <w:rPr>
          <w:rFonts w:ascii="Arial" w:eastAsia="宋体" w:hAnsi="Arial" w:cs="Arial"/>
          <w:szCs w:val="21"/>
          <w:highlight w:val="lightGray"/>
        </w:rPr>
        <w:cr/>
        <w:t xml:space="preserve">        codec =&gt; rubydebug</w:t>
      </w:r>
      <w:r>
        <w:rPr>
          <w:rFonts w:ascii="Arial" w:eastAsia="宋体" w:hAnsi="Arial" w:cs="Arial"/>
          <w:szCs w:val="21"/>
          <w:highlight w:val="lightGray"/>
        </w:rPr>
        <w:cr/>
        <w:t xml:space="preserve">    }</w:t>
      </w:r>
      <w:r>
        <w:rPr>
          <w:rFonts w:ascii="Arial" w:eastAsia="宋体" w:hAnsi="Arial" w:cs="Arial"/>
          <w:szCs w:val="21"/>
          <w:highlight w:val="lightGray"/>
        </w:rPr>
        <w:cr/>
        <w:t xml:space="preserve"> }</w:t>
      </w:r>
      <w:r>
        <w:rPr>
          <w:rFonts w:ascii="Arial" w:eastAsia="宋体" w:hAnsi="Arial" w:cs="Arial"/>
          <w:szCs w:val="21"/>
        </w:rPr>
        <w:cr/>
      </w:r>
      <w:r>
        <w:rPr>
          <w:rFonts w:ascii="Arial" w:eastAsia="宋体" w:hAnsi="Arial" w:cs="Arial"/>
          <w:b/>
          <w:bCs/>
          <w:szCs w:val="21"/>
        </w:rPr>
        <w:t>output.conf</w:t>
      </w:r>
      <w:r>
        <w:rPr>
          <w:rFonts w:ascii="Arial" w:eastAsia="宋体" w:hAnsi="Arial" w:cs="Arial"/>
          <w:b/>
          <w:bCs/>
          <w:szCs w:val="21"/>
        </w:rPr>
        <w:cr/>
      </w:r>
      <w:r>
        <w:rPr>
          <w:rFonts w:ascii="Arial" w:eastAsia="宋体" w:hAnsi="Arial" w:cs="Arial"/>
          <w:szCs w:val="21"/>
        </w:rPr>
        <w:t xml:space="preserve"> </w:t>
      </w:r>
      <w:r>
        <w:rPr>
          <w:rFonts w:ascii="Arial" w:eastAsia="宋体" w:hAnsi="Arial" w:cs="Arial"/>
          <w:szCs w:val="21"/>
          <w:highlight w:val="lightGray"/>
        </w:rPr>
        <w:t>input{</w:t>
      </w:r>
      <w:r>
        <w:rPr>
          <w:rFonts w:ascii="Arial" w:eastAsia="宋体" w:hAnsi="Arial" w:cs="Arial"/>
          <w:szCs w:val="21"/>
          <w:highlight w:val="lightGray"/>
        </w:rPr>
        <w:cr/>
        <w:t xml:space="preserve">      kafka{</w:t>
      </w:r>
      <w:r>
        <w:rPr>
          <w:rFonts w:ascii="Arial" w:eastAsia="宋体" w:hAnsi="Arial" w:cs="Arial"/>
          <w:szCs w:val="21"/>
          <w:highlight w:val="lightGray"/>
        </w:rPr>
        <w:cr/>
        <w:t xml:space="preserve">        bootstrap_servers =&gt; ["localhost:9093"]</w:t>
      </w:r>
      <w:r>
        <w:rPr>
          <w:rFonts w:ascii="Arial" w:eastAsia="宋体" w:hAnsi="Arial" w:cs="Arial"/>
          <w:szCs w:val="21"/>
          <w:highlight w:val="lightGray"/>
        </w:rPr>
        <w:cr/>
        <w:t xml:space="preserve">        group_id =&gt; </w:t>
      </w:r>
      <w:r>
        <w:rPr>
          <w:rFonts w:ascii="Arial" w:eastAsia="宋体" w:hAnsi="Arial" w:cs="Arial"/>
          <w:szCs w:val="21"/>
          <w:highlight w:val="lightGray"/>
        </w:rPr>
        <w:t>"arcana"</w:t>
      </w:r>
      <w:r>
        <w:rPr>
          <w:rFonts w:ascii="Arial" w:eastAsia="宋体" w:hAnsi="Arial" w:cs="Arial"/>
          <w:szCs w:val="21"/>
          <w:highlight w:val="lightGray"/>
        </w:rPr>
        <w:cr/>
        <w:t xml:space="preserve">        client_id =&gt; "test"</w:t>
      </w:r>
      <w:r>
        <w:rPr>
          <w:rFonts w:ascii="Arial" w:eastAsia="宋体" w:hAnsi="Arial" w:cs="Arial"/>
          <w:szCs w:val="21"/>
          <w:highlight w:val="lightGray"/>
        </w:rPr>
        <w:cr/>
        <w:t xml:space="preserve">        auto_offset_reset =&gt; "latest"</w:t>
      </w:r>
      <w:r>
        <w:rPr>
          <w:rFonts w:ascii="Arial" w:eastAsia="宋体" w:hAnsi="Arial" w:cs="Arial"/>
          <w:szCs w:val="21"/>
          <w:highlight w:val="lightGray"/>
        </w:rPr>
        <w:cr/>
        <w:t xml:space="preserve">        consumer_threads =&gt; 1</w:t>
      </w:r>
      <w:r>
        <w:rPr>
          <w:rFonts w:ascii="Arial" w:eastAsia="宋体" w:hAnsi="Arial" w:cs="Arial"/>
          <w:szCs w:val="21"/>
          <w:highlight w:val="lightGray"/>
        </w:rPr>
        <w:cr/>
        <w:t xml:space="preserve">        decorate_events =&gt; false</w:t>
      </w:r>
      <w:r>
        <w:rPr>
          <w:rFonts w:ascii="Arial" w:eastAsia="宋体" w:hAnsi="Arial" w:cs="Arial"/>
          <w:szCs w:val="21"/>
          <w:highlight w:val="lightGray"/>
        </w:rPr>
        <w:cr/>
        <w:t xml:space="preserve">        topics=&gt;["input-topic-60bdefb52abc8d09ab1fe458"]</w:t>
      </w:r>
      <w:r>
        <w:rPr>
          <w:rFonts w:ascii="Arial" w:eastAsia="宋体" w:hAnsi="Arial" w:cs="Arial"/>
          <w:szCs w:val="21"/>
          <w:highlight w:val="lightGray"/>
        </w:rPr>
        <w:cr/>
        <w:t xml:space="preserve">      }</w:t>
      </w:r>
      <w:r>
        <w:rPr>
          <w:rFonts w:ascii="Arial" w:eastAsia="宋体" w:hAnsi="Arial" w:cs="Arial"/>
          <w:szCs w:val="21"/>
          <w:highlight w:val="lightGray"/>
        </w:rPr>
        <w:cr/>
        <w:t xml:space="preserve"> }</w:t>
      </w:r>
      <w:r>
        <w:rPr>
          <w:rFonts w:ascii="Arial" w:eastAsia="宋体" w:hAnsi="Arial" w:cs="Arial"/>
          <w:szCs w:val="21"/>
          <w:highlight w:val="lightGray"/>
        </w:rPr>
        <w:cr/>
        <w:t xml:space="preserve"> filter{</w:t>
      </w:r>
      <w:r>
        <w:rPr>
          <w:rFonts w:ascii="Arial" w:eastAsia="宋体" w:hAnsi="Arial" w:cs="Arial"/>
          <w:szCs w:val="21"/>
          <w:highlight w:val="lightGray"/>
        </w:rPr>
        <w:cr/>
        <w:t xml:space="preserve">   mutate{</w:t>
      </w:r>
      <w:r>
        <w:rPr>
          <w:rFonts w:ascii="Arial" w:eastAsia="宋体" w:hAnsi="Arial" w:cs="Arial"/>
          <w:szCs w:val="21"/>
          <w:highlight w:val="lightGray"/>
        </w:rPr>
        <w:cr/>
        <w:t xml:space="preserve">    rename =&gt; {"@timestamp" =&gt;</w:t>
      </w:r>
      <w:r>
        <w:rPr>
          <w:rFonts w:ascii="Arial" w:eastAsia="宋体" w:hAnsi="Arial" w:cs="Arial"/>
          <w:szCs w:val="21"/>
          <w:highlight w:val="lightGray"/>
        </w:rPr>
        <w:t xml:space="preserve"> "timestamp"}</w:t>
      </w:r>
      <w:r>
        <w:rPr>
          <w:rFonts w:ascii="Arial" w:eastAsia="宋体" w:hAnsi="Arial" w:cs="Arial"/>
          <w:szCs w:val="21"/>
          <w:highlight w:val="lightGray"/>
        </w:rPr>
        <w:cr/>
        <w:t xml:space="preserve">    remove_field =&gt; ["@version"]</w:t>
      </w:r>
      <w:r>
        <w:rPr>
          <w:rFonts w:ascii="Arial" w:eastAsia="宋体" w:hAnsi="Arial" w:cs="Arial"/>
          <w:szCs w:val="21"/>
          <w:highlight w:val="lightGray"/>
        </w:rPr>
        <w:cr/>
        <w:t xml:space="preserve">    add_field =&gt; { "processor" =&gt; "LogstashJSON"}</w:t>
      </w:r>
      <w:r>
        <w:rPr>
          <w:rFonts w:ascii="Arial" w:eastAsia="宋体" w:hAnsi="Arial" w:cs="Arial"/>
          <w:szCs w:val="21"/>
          <w:highlight w:val="lightGray"/>
        </w:rPr>
        <w:cr/>
      </w:r>
      <w:r>
        <w:rPr>
          <w:rFonts w:ascii="Arial" w:eastAsia="宋体" w:hAnsi="Arial" w:cs="Arial"/>
          <w:szCs w:val="21"/>
          <w:highlight w:val="lightGray"/>
        </w:rPr>
        <w:lastRenderedPageBreak/>
        <w:t xml:space="preserve">    add_field =&gt; { "source" =&gt; "java"}</w:t>
      </w:r>
      <w:r>
        <w:rPr>
          <w:rFonts w:ascii="Arial" w:eastAsia="宋体" w:hAnsi="Arial" w:cs="Arial"/>
          <w:szCs w:val="21"/>
          <w:highlight w:val="lightGray"/>
        </w:rPr>
        <w:cr/>
        <w:t xml:space="preserve">    add_field =&gt; { "index" =&gt; "tcp"}</w:t>
      </w:r>
      <w:r>
        <w:rPr>
          <w:rFonts w:ascii="Arial" w:eastAsia="宋体" w:hAnsi="Arial" w:cs="Arial"/>
          <w:szCs w:val="21"/>
          <w:highlight w:val="lightGray"/>
        </w:rPr>
        <w:cr/>
        <w:t xml:space="preserve">  }</w:t>
      </w:r>
      <w:r>
        <w:rPr>
          <w:rFonts w:ascii="Arial" w:eastAsia="宋体" w:hAnsi="Arial" w:cs="Arial"/>
          <w:szCs w:val="21"/>
          <w:highlight w:val="lightGray"/>
        </w:rPr>
        <w:cr/>
        <w:t xml:space="preserve"> }</w:t>
      </w:r>
      <w:r>
        <w:rPr>
          <w:rFonts w:ascii="Arial" w:eastAsia="宋体" w:hAnsi="Arial" w:cs="Arial"/>
          <w:szCs w:val="21"/>
          <w:highlight w:val="lightGray"/>
        </w:rPr>
        <w:cr/>
        <w:t xml:space="preserve"> output {</w:t>
      </w:r>
      <w:r>
        <w:rPr>
          <w:rFonts w:ascii="Arial" w:eastAsia="宋体" w:hAnsi="Arial" w:cs="Arial"/>
          <w:szCs w:val="21"/>
          <w:highlight w:val="lightGray"/>
        </w:rPr>
        <w:cr/>
        <w:t xml:space="preserve">      kafka {</w:t>
      </w:r>
      <w:r>
        <w:rPr>
          <w:rFonts w:ascii="Arial" w:eastAsia="宋体" w:hAnsi="Arial" w:cs="Arial"/>
          <w:szCs w:val="21"/>
          <w:highlight w:val="lightGray"/>
        </w:rPr>
        <w:cr/>
        <w:t xml:space="preserve">        bootstrap_servers =&gt; "localhost:9092"</w:t>
      </w:r>
      <w:r>
        <w:rPr>
          <w:rFonts w:ascii="Arial" w:eastAsia="宋体" w:hAnsi="Arial" w:cs="Arial"/>
          <w:szCs w:val="21"/>
          <w:highlight w:val="lightGray"/>
        </w:rPr>
        <w:cr/>
        <w:t xml:space="preserve">      </w:t>
      </w:r>
      <w:r>
        <w:rPr>
          <w:rFonts w:ascii="Arial" w:eastAsia="宋体" w:hAnsi="Arial" w:cs="Arial"/>
          <w:szCs w:val="21"/>
          <w:highlight w:val="lightGray"/>
        </w:rPr>
        <w:t xml:space="preserve">  codec =&gt; "json"</w:t>
      </w:r>
      <w:r>
        <w:rPr>
          <w:rFonts w:ascii="Arial" w:eastAsia="宋体" w:hAnsi="Arial" w:cs="Arial"/>
          <w:szCs w:val="21"/>
          <w:highlight w:val="lightGray"/>
        </w:rPr>
        <w:cr/>
        <w:t xml:space="preserve">        topic_id =&gt; "forward-topic"</w:t>
      </w:r>
      <w:r>
        <w:rPr>
          <w:rFonts w:ascii="Arial" w:eastAsia="宋体" w:hAnsi="Arial" w:cs="Arial"/>
          <w:szCs w:val="21"/>
          <w:highlight w:val="lightGray"/>
        </w:rPr>
        <w:cr/>
        <w:t xml:space="preserve">      }</w:t>
      </w:r>
      <w:r>
        <w:rPr>
          <w:rFonts w:ascii="Arial" w:eastAsia="宋体" w:hAnsi="Arial" w:cs="Arial"/>
          <w:szCs w:val="21"/>
          <w:highlight w:val="lightGray"/>
        </w:rPr>
        <w:cr/>
      </w:r>
      <w:r>
        <w:rPr>
          <w:rFonts w:ascii="Arial" w:eastAsia="宋体" w:hAnsi="Arial" w:cs="Arial"/>
          <w:szCs w:val="21"/>
          <w:highlight w:val="lightGray"/>
        </w:rPr>
        <w:cr/>
        <w:t>stdout{</w:t>
      </w:r>
      <w:r>
        <w:rPr>
          <w:rFonts w:ascii="Arial" w:eastAsia="宋体" w:hAnsi="Arial" w:cs="Arial"/>
          <w:szCs w:val="21"/>
          <w:highlight w:val="lightGray"/>
        </w:rPr>
        <w:cr/>
        <w:t xml:space="preserve">        codec =&gt; rubydebug</w:t>
      </w:r>
      <w:r>
        <w:rPr>
          <w:rFonts w:ascii="Arial" w:eastAsia="宋体" w:hAnsi="Arial" w:cs="Arial"/>
          <w:szCs w:val="21"/>
          <w:highlight w:val="lightGray"/>
        </w:rPr>
        <w:cr/>
        <w:t xml:space="preserve">    }</w:t>
      </w:r>
      <w:r>
        <w:rPr>
          <w:rFonts w:ascii="Arial" w:eastAsia="宋体" w:hAnsi="Arial" w:cs="Arial"/>
          <w:szCs w:val="21"/>
          <w:highlight w:val="lightGray"/>
        </w:rPr>
        <w:cr/>
        <w:t>}</w:t>
      </w:r>
      <w:r>
        <w:rPr>
          <w:rFonts w:ascii="Arial" w:eastAsia="宋体" w:hAnsi="Arial" w:cs="Arial"/>
          <w:szCs w:val="21"/>
        </w:rPr>
        <w:cr/>
      </w:r>
    </w:p>
    <w:p w14:paraId="01F98AF4" w14:textId="77777777" w:rsidR="00504C8F" w:rsidRDefault="00504C8F">
      <w:pPr>
        <w:spacing w:afterLines="50" w:after="156" w:line="360" w:lineRule="auto"/>
        <w:rPr>
          <w:rFonts w:ascii="Arial" w:eastAsia="宋体" w:hAnsi="Arial" w:cs="Arial"/>
          <w:szCs w:val="21"/>
        </w:rPr>
      </w:pPr>
    </w:p>
    <w:p w14:paraId="5D5451F6" w14:textId="77777777" w:rsidR="00504C8F" w:rsidRDefault="00314496">
      <w:pPr>
        <w:pStyle w:val="a7"/>
        <w:numPr>
          <w:ilvl w:val="0"/>
          <w:numId w:val="3"/>
        </w:numPr>
        <w:spacing w:afterLines="50" w:after="156" w:line="360" w:lineRule="auto"/>
        <w:ind w:firstLineChars="0"/>
        <w:rPr>
          <w:rFonts w:ascii="Arial" w:eastAsia="宋体" w:hAnsi="Arial" w:cs="Arial"/>
          <w:b/>
          <w:bCs/>
          <w:szCs w:val="21"/>
        </w:rPr>
      </w:pPr>
      <w:r>
        <w:rPr>
          <w:rFonts w:ascii="Arial" w:eastAsia="宋体" w:hAnsi="Arial" w:cs="Arial"/>
          <w:b/>
          <w:bCs/>
          <w:szCs w:val="21"/>
        </w:rPr>
        <w:t>Q</w:t>
      </w:r>
      <w:r>
        <w:rPr>
          <w:rFonts w:ascii="Arial" w:eastAsia="宋体" w:hAnsi="Arial" w:cs="Arial"/>
          <w:b/>
          <w:bCs/>
          <w:szCs w:val="21"/>
        </w:rPr>
        <w:t>：</w:t>
      </w:r>
      <w:r>
        <w:rPr>
          <w:rFonts w:ascii="Arial" w:eastAsia="宋体" w:hAnsi="Arial" w:cs="Arial"/>
          <w:b/>
          <w:bCs/>
          <w:szCs w:val="21"/>
        </w:rPr>
        <w:t>Filebeat</w:t>
      </w:r>
      <w:r>
        <w:rPr>
          <w:rFonts w:ascii="Arial" w:eastAsia="宋体" w:hAnsi="Arial" w:cs="Arial"/>
          <w:b/>
          <w:bCs/>
          <w:szCs w:val="21"/>
        </w:rPr>
        <w:t>如何配置</w:t>
      </w:r>
      <w:r>
        <w:rPr>
          <w:rFonts w:ascii="Arial" w:eastAsia="宋体" w:hAnsi="Arial" w:cs="Arial"/>
          <w:b/>
          <w:bCs/>
          <w:szCs w:val="21"/>
        </w:rPr>
        <w:t>udp/tcp</w:t>
      </w:r>
      <w:r>
        <w:rPr>
          <w:rFonts w:ascii="Arial" w:eastAsia="宋体" w:hAnsi="Arial" w:cs="Arial"/>
          <w:b/>
          <w:bCs/>
          <w:szCs w:val="21"/>
        </w:rPr>
        <w:t>转发到</w:t>
      </w:r>
      <w:r>
        <w:rPr>
          <w:rFonts w:ascii="Arial" w:eastAsia="宋体" w:hAnsi="Arial" w:cs="Arial"/>
          <w:b/>
          <w:bCs/>
          <w:szCs w:val="21"/>
        </w:rPr>
        <w:t>edge?</w:t>
      </w:r>
    </w:p>
    <w:p w14:paraId="06D9215D" w14:textId="77777777" w:rsidR="00504C8F" w:rsidRDefault="00314496">
      <w:pPr>
        <w:spacing w:afterLines="50" w:after="156" w:line="360" w:lineRule="auto"/>
        <w:rPr>
          <w:rFonts w:ascii="Arial" w:eastAsia="宋体" w:hAnsi="Arial" w:cs="Arial"/>
          <w:szCs w:val="21"/>
        </w:rPr>
      </w:pPr>
      <w:r>
        <w:rPr>
          <w:rFonts w:ascii="Arial" w:eastAsia="宋体" w:hAnsi="Arial" w:cs="Arial"/>
          <w:szCs w:val="21"/>
        </w:rPr>
        <w:t>/opt/filebeat-7.11.2-linux-x86_64/filebeat.yml</w:t>
      </w:r>
      <w:r>
        <w:rPr>
          <w:rFonts w:ascii="Arial" w:eastAsia="宋体" w:hAnsi="Arial" w:cs="Arial"/>
          <w:szCs w:val="21"/>
        </w:rPr>
        <w:cr/>
      </w:r>
      <w:r>
        <w:rPr>
          <w:rFonts w:ascii="Arial" w:eastAsia="宋体" w:hAnsi="Arial" w:cs="Arial"/>
          <w:szCs w:val="21"/>
          <w:highlight w:val="lightGray"/>
        </w:rPr>
        <w:t>filebeat.inputs:</w:t>
      </w:r>
      <w:r>
        <w:rPr>
          <w:rFonts w:ascii="Arial" w:eastAsia="宋体" w:hAnsi="Arial" w:cs="Arial"/>
          <w:szCs w:val="21"/>
          <w:highlight w:val="lightGray"/>
        </w:rPr>
        <w:cr/>
        <w:t xml:space="preserve"> - type: log</w:t>
      </w:r>
      <w:r>
        <w:rPr>
          <w:rFonts w:ascii="Arial" w:eastAsia="宋体" w:hAnsi="Arial" w:cs="Arial"/>
          <w:szCs w:val="21"/>
          <w:highlight w:val="lightGray"/>
        </w:rPr>
        <w:cr/>
        <w:t xml:space="preserve">   enabled: true</w:t>
      </w:r>
      <w:r>
        <w:rPr>
          <w:rFonts w:ascii="Arial" w:eastAsia="宋体" w:hAnsi="Arial" w:cs="Arial"/>
          <w:szCs w:val="21"/>
          <w:highlight w:val="lightGray"/>
        </w:rPr>
        <w:cr/>
        <w:t xml:space="preserve">   encoding: utf-8</w:t>
      </w:r>
      <w:r>
        <w:rPr>
          <w:rFonts w:ascii="Arial" w:eastAsia="宋体" w:hAnsi="Arial" w:cs="Arial"/>
          <w:szCs w:val="21"/>
          <w:highlight w:val="lightGray"/>
        </w:rPr>
        <w:cr/>
        <w:t xml:space="preserve">   #t</w:t>
      </w:r>
      <w:r>
        <w:rPr>
          <w:rFonts w:ascii="Arial" w:eastAsia="宋体" w:hAnsi="Arial" w:cs="Arial"/>
          <w:szCs w:val="21"/>
          <w:highlight w:val="lightGray"/>
        </w:rPr>
        <w:t>ags: ["log"]</w:t>
      </w:r>
      <w:r>
        <w:rPr>
          <w:rFonts w:ascii="Arial" w:eastAsia="宋体" w:hAnsi="Arial" w:cs="Arial"/>
          <w:szCs w:val="21"/>
          <w:highlight w:val="lightGray"/>
        </w:rPr>
        <w:cr/>
        <w:t xml:space="preserve">   exclude_files: ['.gz$']</w:t>
      </w:r>
      <w:r>
        <w:rPr>
          <w:rFonts w:ascii="Arial" w:eastAsia="宋体" w:hAnsi="Arial" w:cs="Arial"/>
          <w:szCs w:val="21"/>
          <w:highlight w:val="lightGray"/>
        </w:rPr>
        <w:cr/>
        <w:t xml:space="preserve">   paths:</w:t>
      </w:r>
      <w:r>
        <w:rPr>
          <w:rFonts w:ascii="Arial" w:eastAsia="宋体" w:hAnsi="Arial" w:cs="Arial"/>
          <w:szCs w:val="21"/>
          <w:highlight w:val="lightGray"/>
        </w:rPr>
        <w:cr/>
        <w:t xml:space="preserve">     - /opt/ftp_files/ali_file/*/*.log</w:t>
      </w:r>
      <w:r>
        <w:rPr>
          <w:rFonts w:ascii="Arial" w:eastAsia="宋体" w:hAnsi="Arial" w:cs="Arial"/>
          <w:szCs w:val="21"/>
          <w:highlight w:val="lightGray"/>
        </w:rPr>
        <w:cr/>
        <w:t xml:space="preserve">     - /opt/ftp_files/huawei/yun_cloud/logs/broke</w:t>
      </w:r>
      <w:r>
        <w:rPr>
          <w:rFonts w:ascii="Arial" w:eastAsia="宋体" w:hAnsi="Arial" w:cs="Arial" w:hint="eastAsia"/>
          <w:szCs w:val="21"/>
          <w:highlight w:val="lightGray"/>
        </w:rPr>
        <w:t>r*.log*</w:t>
      </w:r>
      <w:r>
        <w:rPr>
          <w:rFonts w:ascii="Arial" w:eastAsia="宋体" w:hAnsi="Arial" w:cs="Arial" w:hint="eastAsia"/>
          <w:szCs w:val="21"/>
          <w:highlight w:val="lightGray"/>
        </w:rPr>
        <w:cr/>
      </w:r>
      <w:r>
        <w:rPr>
          <w:rFonts w:ascii="Arial" w:eastAsia="宋体" w:hAnsi="Arial" w:cs="Arial" w:hint="eastAsia"/>
          <w:szCs w:val="21"/>
          <w:highlight w:val="lightGray"/>
        </w:rPr>
        <w:cr/>
        <w:t xml:space="preserve"> output.logstash:</w:t>
      </w:r>
      <w:r>
        <w:rPr>
          <w:rFonts w:ascii="Arial" w:eastAsia="宋体" w:hAnsi="Arial" w:cs="Arial" w:hint="eastAsia"/>
          <w:szCs w:val="21"/>
          <w:highlight w:val="lightGray"/>
        </w:rPr>
        <w:cr/>
        <w:t xml:space="preserve">   # The Logstash hosts</w:t>
      </w:r>
      <w:r>
        <w:rPr>
          <w:rFonts w:ascii="Arial" w:eastAsia="宋体" w:hAnsi="Arial" w:cs="Arial" w:hint="eastAsia"/>
          <w:szCs w:val="21"/>
          <w:highlight w:val="lightGray"/>
        </w:rPr>
        <w:cr/>
      </w:r>
      <w:r>
        <w:rPr>
          <w:rFonts w:ascii="Arial" w:eastAsia="宋体" w:hAnsi="Arial" w:cs="Arial" w:hint="eastAsia"/>
          <w:szCs w:val="21"/>
          <w:highlight w:val="lightGray"/>
        </w:rPr>
        <w:lastRenderedPageBreak/>
        <w:t xml:space="preserve">   hosts: ["localhost:5044"]</w:t>
      </w:r>
      <w:r>
        <w:rPr>
          <w:rFonts w:ascii="Arial" w:eastAsia="宋体" w:hAnsi="Arial" w:cs="Arial" w:hint="eastAsia"/>
          <w:szCs w:val="21"/>
          <w:highlight w:val="lightGray"/>
        </w:rPr>
        <w:cr/>
      </w:r>
      <w:r>
        <w:rPr>
          <w:rFonts w:ascii="Arial" w:eastAsia="宋体" w:hAnsi="Arial" w:cs="Arial" w:hint="eastAsia"/>
          <w:szCs w:val="21"/>
          <w:highlight w:val="lightGray"/>
        </w:rPr>
        <w:cr/>
        <w:t xml:space="preserve"> </w:t>
      </w:r>
      <w:r>
        <w:rPr>
          <w:rFonts w:ascii="Arial" w:eastAsia="宋体" w:hAnsi="Arial" w:cs="Arial" w:hint="eastAsia"/>
          <w:szCs w:val="21"/>
          <w:highlight w:val="lightGray"/>
        </w:rPr>
        <w:t>启动</w:t>
      </w:r>
      <w:r>
        <w:rPr>
          <w:rFonts w:ascii="Arial" w:eastAsia="宋体" w:hAnsi="Arial" w:cs="Arial" w:hint="eastAsia"/>
          <w:szCs w:val="21"/>
          <w:highlight w:val="lightGray"/>
        </w:rPr>
        <w:cr/>
        <w:t xml:space="preserve"> ./filebeat -e -c filebeat.yml -d</w:t>
      </w:r>
      <w:r>
        <w:rPr>
          <w:rFonts w:ascii="Arial" w:eastAsia="宋体" w:hAnsi="Arial" w:cs="Arial" w:hint="eastAsia"/>
          <w:szCs w:val="21"/>
          <w:highlight w:val="lightGray"/>
        </w:rPr>
        <w:t xml:space="preserve"> "publish"</w:t>
      </w:r>
      <w:r>
        <w:rPr>
          <w:rFonts w:ascii="Arial" w:eastAsia="宋体" w:hAnsi="Arial" w:cs="Arial" w:hint="eastAsia"/>
          <w:szCs w:val="21"/>
          <w:highlight w:val="lightGray"/>
        </w:rPr>
        <w:cr/>
        <w:t xml:space="preserve"> </w:t>
      </w:r>
      <w:r>
        <w:rPr>
          <w:rFonts w:ascii="Arial" w:eastAsia="宋体" w:hAnsi="Arial" w:cs="Arial" w:hint="eastAsia"/>
          <w:szCs w:val="21"/>
          <w:highlight w:val="lightGray"/>
        </w:rPr>
        <w:t>或</w:t>
      </w:r>
      <w:r>
        <w:rPr>
          <w:rFonts w:ascii="Arial" w:eastAsia="宋体" w:hAnsi="Arial" w:cs="Arial" w:hint="eastAsia"/>
          <w:szCs w:val="21"/>
          <w:highlight w:val="lightGray"/>
        </w:rPr>
        <w:t>nohup ./bin/filebeat -f config/test.conf &gt;&gt;/FILEBEAT_HOME/logs/filebeat.log &amp;</w:t>
      </w:r>
      <w:r>
        <w:rPr>
          <w:rFonts w:ascii="Arial" w:eastAsia="宋体" w:hAnsi="Arial" w:cs="Arial"/>
          <w:szCs w:val="21"/>
        </w:rPr>
        <w:cr/>
      </w:r>
    </w:p>
    <w:p w14:paraId="52E1B2D8" w14:textId="77777777" w:rsidR="00504C8F" w:rsidRDefault="00314496">
      <w:pPr>
        <w:pStyle w:val="1"/>
        <w:rPr>
          <w:rFonts w:ascii="Arial" w:eastAsia="宋体" w:hAnsi="Arial" w:cs="Arial"/>
        </w:rPr>
      </w:pPr>
      <w:bookmarkStart w:id="2" w:name="_Toc133338433"/>
      <w:r>
        <w:rPr>
          <w:rFonts w:ascii="Arial" w:eastAsia="宋体" w:hAnsi="Arial" w:cs="Arial" w:hint="eastAsia"/>
        </w:rPr>
        <w:t>3.</w:t>
      </w:r>
      <w:r>
        <w:rPr>
          <w:rFonts w:ascii="Arial" w:eastAsia="宋体" w:hAnsi="Arial" w:cs="Arial"/>
        </w:rPr>
        <w:t>自定义菜单常见问题</w:t>
      </w:r>
      <w:bookmarkEnd w:id="2"/>
    </w:p>
    <w:p w14:paraId="3796DBF1" w14:textId="77777777" w:rsidR="00504C8F" w:rsidRDefault="00314496">
      <w:pPr>
        <w:pStyle w:val="a7"/>
        <w:numPr>
          <w:ilvl w:val="0"/>
          <w:numId w:val="5"/>
        </w:numPr>
        <w:spacing w:afterLines="50" w:after="156" w:line="360" w:lineRule="auto"/>
        <w:ind w:firstLineChars="0"/>
        <w:rPr>
          <w:rFonts w:ascii="Arial" w:eastAsia="宋体" w:hAnsi="Arial" w:cs="Arial"/>
          <w:b/>
          <w:bCs/>
          <w:szCs w:val="21"/>
        </w:rPr>
      </w:pPr>
      <w:r>
        <w:rPr>
          <w:rFonts w:ascii="Arial" w:eastAsia="宋体" w:hAnsi="Arial" w:cs="Arial"/>
          <w:b/>
          <w:bCs/>
          <w:szCs w:val="21"/>
        </w:rPr>
        <w:t>Q</w:t>
      </w:r>
      <w:r>
        <w:rPr>
          <w:rFonts w:ascii="Arial" w:eastAsia="宋体" w:hAnsi="Arial" w:cs="Arial"/>
          <w:b/>
          <w:bCs/>
          <w:szCs w:val="21"/>
        </w:rPr>
        <w:t>：如何配置自定义菜单。</w:t>
      </w:r>
    </w:p>
    <w:p w14:paraId="31806D5D" w14:textId="77777777" w:rsidR="00504C8F" w:rsidRDefault="00314496">
      <w:pPr>
        <w:spacing w:afterLines="50" w:after="156" w:line="360" w:lineRule="auto"/>
        <w:rPr>
          <w:rFonts w:ascii="Arial" w:eastAsia="宋体" w:hAnsi="Arial" w:cs="Arial"/>
          <w:szCs w:val="21"/>
        </w:rPr>
      </w:pPr>
      <w:r>
        <w:rPr>
          <w:rFonts w:ascii="Arial" w:eastAsia="宋体" w:hAnsi="Arial" w:cs="Arial"/>
          <w:szCs w:val="21"/>
        </w:rPr>
        <w:t>A</w:t>
      </w:r>
      <w:r>
        <w:rPr>
          <w:rFonts w:ascii="Arial" w:eastAsia="宋体" w:hAnsi="Arial" w:cs="Arial"/>
          <w:szCs w:val="21"/>
        </w:rPr>
        <w:t>：请见《用户手册》附录。</w:t>
      </w:r>
    </w:p>
    <w:p w14:paraId="26F06732" w14:textId="77777777" w:rsidR="00504C8F" w:rsidRDefault="00314496">
      <w:pPr>
        <w:pStyle w:val="a7"/>
        <w:numPr>
          <w:ilvl w:val="0"/>
          <w:numId w:val="5"/>
        </w:numPr>
        <w:spacing w:afterLines="50" w:after="156" w:line="360" w:lineRule="auto"/>
        <w:ind w:firstLineChars="0"/>
        <w:rPr>
          <w:rFonts w:ascii="Arial" w:eastAsia="宋体" w:hAnsi="Arial" w:cs="Arial"/>
          <w:b/>
          <w:bCs/>
          <w:szCs w:val="21"/>
        </w:rPr>
      </w:pPr>
      <w:r>
        <w:rPr>
          <w:rFonts w:ascii="Arial" w:eastAsia="宋体" w:hAnsi="Arial" w:cs="Arial"/>
          <w:b/>
          <w:bCs/>
          <w:szCs w:val="21"/>
        </w:rPr>
        <w:t>Q</w:t>
      </w:r>
      <w:r>
        <w:rPr>
          <w:rFonts w:ascii="Arial" w:eastAsia="宋体" w:hAnsi="Arial" w:cs="Arial"/>
          <w:b/>
          <w:bCs/>
          <w:szCs w:val="21"/>
        </w:rPr>
        <w:t>：自定义菜单配置后，点击菜单，出现登录页面。</w:t>
      </w:r>
    </w:p>
    <w:p w14:paraId="6FB3BDE8" w14:textId="77777777" w:rsidR="00504C8F" w:rsidRDefault="00314496">
      <w:pPr>
        <w:spacing w:afterLines="50" w:after="156" w:line="360" w:lineRule="auto"/>
        <w:jc w:val="left"/>
        <w:rPr>
          <w:rFonts w:ascii="Arial" w:eastAsia="宋体" w:hAnsi="Arial" w:cs="Arial"/>
          <w:szCs w:val="21"/>
        </w:rPr>
      </w:pPr>
      <w:r>
        <w:rPr>
          <w:rFonts w:ascii="Arial" w:eastAsia="宋体" w:hAnsi="Arial" w:cs="Arial"/>
          <w:szCs w:val="21"/>
        </w:rPr>
        <w:t>A</w:t>
      </w:r>
      <w:r>
        <w:rPr>
          <w:rFonts w:ascii="Arial" w:eastAsia="宋体" w:hAnsi="Arial" w:cs="Arial"/>
          <w:szCs w:val="21"/>
        </w:rPr>
        <w:t>：登录使用的是域名，但</w:t>
      </w:r>
      <w:r>
        <w:rPr>
          <w:rFonts w:ascii="Arial" w:eastAsia="宋体" w:hAnsi="Arial" w:cs="Arial"/>
          <w:szCs w:val="21"/>
        </w:rPr>
        <w:t>menuConfig.js</w:t>
      </w:r>
      <w:r>
        <w:rPr>
          <w:rFonts w:ascii="Arial" w:eastAsia="宋体" w:hAnsi="Arial" w:cs="Arial"/>
          <w:szCs w:val="21"/>
        </w:rPr>
        <w:t>中的</w:t>
      </w:r>
      <w:r>
        <w:rPr>
          <w:rFonts w:ascii="Arial" w:eastAsia="宋体" w:hAnsi="Arial" w:cs="Arial"/>
          <w:szCs w:val="21"/>
        </w:rPr>
        <w:t>URL</w:t>
      </w:r>
      <w:r>
        <w:rPr>
          <w:rFonts w:ascii="Arial" w:eastAsia="宋体" w:hAnsi="Arial" w:cs="Arial"/>
          <w:szCs w:val="21"/>
        </w:rPr>
        <w:t>配置的是</w:t>
      </w:r>
      <w:r>
        <w:rPr>
          <w:rFonts w:ascii="Arial" w:eastAsia="宋体" w:hAnsi="Arial" w:cs="Arial"/>
          <w:szCs w:val="21"/>
        </w:rPr>
        <w:t>IP</w:t>
      </w:r>
      <w:r>
        <w:rPr>
          <w:rFonts w:ascii="Arial" w:eastAsia="宋体" w:hAnsi="Arial" w:cs="Arial"/>
          <w:szCs w:val="21"/>
        </w:rPr>
        <w:t>，或者登录使用的是</w:t>
      </w:r>
      <w:r>
        <w:rPr>
          <w:rFonts w:ascii="Arial" w:eastAsia="宋体" w:hAnsi="Arial" w:cs="Arial"/>
          <w:szCs w:val="21"/>
        </w:rPr>
        <w:t>IP</w:t>
      </w:r>
      <w:r>
        <w:rPr>
          <w:rFonts w:ascii="Arial" w:eastAsia="宋体" w:hAnsi="Arial" w:cs="Arial"/>
          <w:szCs w:val="21"/>
        </w:rPr>
        <w:t>，但</w:t>
      </w:r>
      <w:r>
        <w:rPr>
          <w:rFonts w:ascii="Arial" w:eastAsia="宋体" w:hAnsi="Arial" w:cs="Arial"/>
          <w:szCs w:val="21"/>
        </w:rPr>
        <w:t>URL</w:t>
      </w:r>
      <w:r>
        <w:rPr>
          <w:rFonts w:ascii="Arial" w:eastAsia="宋体" w:hAnsi="Arial" w:cs="Arial"/>
          <w:szCs w:val="21"/>
        </w:rPr>
        <w:t>配置的是域名导致的。建议自定义菜单配置</w:t>
      </w:r>
      <w:r>
        <w:rPr>
          <w:rFonts w:ascii="Arial" w:eastAsia="宋体" w:hAnsi="Arial" w:cs="Arial"/>
          <w:szCs w:val="21"/>
        </w:rPr>
        <w:t>URL</w:t>
      </w:r>
      <w:r>
        <w:rPr>
          <w:rFonts w:ascii="Arial" w:eastAsia="宋体" w:hAnsi="Arial" w:cs="Arial"/>
          <w:szCs w:val="21"/>
        </w:rPr>
        <w:t>不用加上</w:t>
      </w:r>
      <w:r>
        <w:rPr>
          <w:rFonts w:ascii="Arial" w:eastAsia="宋体" w:hAnsi="Arial" w:cs="Arial"/>
          <w:szCs w:val="21"/>
        </w:rPr>
        <w:t>IP</w:t>
      </w:r>
      <w:r>
        <w:rPr>
          <w:rFonts w:ascii="Arial" w:eastAsia="宋体" w:hAnsi="Arial" w:cs="Arial"/>
          <w:szCs w:val="21"/>
        </w:rPr>
        <w:t>或域名，直接配置成</w:t>
      </w:r>
      <w:r>
        <w:rPr>
          <w:rFonts w:ascii="Arial" w:eastAsia="宋体" w:hAnsi="Arial" w:cs="Arial"/>
          <w:szCs w:val="21"/>
        </w:rPr>
        <w:t>“/dashboard/</w:t>
      </w:r>
      <w:r>
        <w:rPr>
          <w:rFonts w:ascii="Arial" w:eastAsia="宋体" w:hAnsi="Arial" w:cs="Arial"/>
          <w:szCs w:val="21"/>
        </w:rPr>
        <w:t>manage/preview/xxxxxx”</w:t>
      </w:r>
    </w:p>
    <w:p w14:paraId="5D8957D4" w14:textId="77777777" w:rsidR="00504C8F" w:rsidRDefault="00314496">
      <w:pPr>
        <w:pStyle w:val="a7"/>
        <w:numPr>
          <w:ilvl w:val="0"/>
          <w:numId w:val="5"/>
        </w:numPr>
        <w:spacing w:afterLines="50" w:after="156" w:line="360" w:lineRule="auto"/>
        <w:ind w:firstLineChars="0"/>
        <w:rPr>
          <w:rFonts w:ascii="Arial" w:eastAsia="宋体" w:hAnsi="Arial" w:cs="Arial"/>
          <w:b/>
          <w:bCs/>
          <w:szCs w:val="21"/>
        </w:rPr>
      </w:pPr>
      <w:r>
        <w:rPr>
          <w:rFonts w:ascii="Arial" w:eastAsia="宋体" w:hAnsi="Arial" w:cs="Arial"/>
          <w:b/>
          <w:bCs/>
          <w:szCs w:val="21"/>
        </w:rPr>
        <w:t>Q</w:t>
      </w:r>
      <w:r>
        <w:rPr>
          <w:rFonts w:ascii="Arial" w:eastAsia="宋体" w:hAnsi="Arial" w:cs="Arial"/>
          <w:b/>
          <w:bCs/>
          <w:szCs w:val="21"/>
        </w:rPr>
        <w:t>：按步骤配置自定义菜单，</w:t>
      </w:r>
      <w:r>
        <w:rPr>
          <w:rFonts w:ascii="Arial" w:eastAsia="宋体" w:hAnsi="Arial" w:cs="Arial"/>
          <w:b/>
          <w:bCs/>
          <w:szCs w:val="21"/>
        </w:rPr>
        <w:t>reload Di-Logger</w:t>
      </w:r>
      <w:r>
        <w:rPr>
          <w:rFonts w:ascii="Arial" w:eastAsia="宋体" w:hAnsi="Arial" w:cs="Arial"/>
          <w:b/>
          <w:bCs/>
          <w:szCs w:val="21"/>
        </w:rPr>
        <w:t>后，自定义菜单未显示。</w:t>
      </w:r>
    </w:p>
    <w:p w14:paraId="78FB453E" w14:textId="77777777" w:rsidR="00823070" w:rsidRPr="00823070" w:rsidRDefault="00314496" w:rsidP="00823070">
      <w:pPr>
        <w:rPr>
          <w:rFonts w:ascii="宋体" w:eastAsia="宋体" w:hAnsi="宋体" w:cs="宋体"/>
          <w:kern w:val="0"/>
          <w:sz w:val="24"/>
        </w:rPr>
      </w:pPr>
      <w:r>
        <w:rPr>
          <w:rFonts w:ascii="Arial" w:eastAsia="宋体" w:hAnsi="Arial" w:cs="Arial"/>
          <w:szCs w:val="21"/>
        </w:rPr>
        <w:t>A</w:t>
      </w:r>
      <w:r>
        <w:rPr>
          <w:rFonts w:ascii="Arial" w:eastAsia="宋体" w:hAnsi="Arial" w:cs="Arial"/>
          <w:szCs w:val="21"/>
        </w:rPr>
        <w:t>：</w:t>
      </w:r>
      <w:r w:rsidR="00823070" w:rsidRPr="00823070">
        <w:rPr>
          <w:rFonts w:ascii="宋体" w:eastAsia="宋体" w:hAnsi="宋体" w:cs="宋体"/>
          <w:kern w:val="0"/>
          <w:sz w:val="24"/>
        </w:rPr>
        <w:t>首先检查配置文件是否正确，通常遇到的错误有：</w:t>
      </w:r>
    </w:p>
    <w:p w14:paraId="5A9C4492" w14:textId="77777777" w:rsidR="00823070" w:rsidRPr="00823070" w:rsidRDefault="00823070" w:rsidP="00823070">
      <w:pPr>
        <w:pStyle w:val="a7"/>
        <w:widowControl/>
        <w:numPr>
          <w:ilvl w:val="0"/>
          <w:numId w:val="26"/>
        </w:numPr>
        <w:ind w:firstLineChars="0"/>
        <w:jc w:val="left"/>
        <w:rPr>
          <w:rFonts w:ascii="宋体" w:eastAsia="宋体" w:hAnsi="宋体" w:cs="宋体"/>
          <w:kern w:val="0"/>
          <w:sz w:val="24"/>
        </w:rPr>
      </w:pPr>
      <w:r w:rsidRPr="00823070">
        <w:rPr>
          <w:rFonts w:ascii="宋体" w:eastAsia="宋体" w:hAnsi="宋体" w:cs="宋体"/>
          <w:kern w:val="0"/>
          <w:sz w:val="24"/>
        </w:rPr>
        <w:t>逗号输入法</w:t>
      </w:r>
      <w:r>
        <w:rPr>
          <w:rFonts w:ascii="宋体" w:eastAsia="宋体" w:hAnsi="宋体" w:cs="宋体" w:hint="eastAsia"/>
          <w:kern w:val="0"/>
          <w:sz w:val="24"/>
        </w:rPr>
        <w:t>；</w:t>
      </w:r>
    </w:p>
    <w:p w14:paraId="37FF885B" w14:textId="77777777" w:rsidR="00823070" w:rsidRPr="00823070" w:rsidRDefault="00823070" w:rsidP="00823070">
      <w:pPr>
        <w:pStyle w:val="a7"/>
        <w:widowControl/>
        <w:numPr>
          <w:ilvl w:val="0"/>
          <w:numId w:val="26"/>
        </w:numPr>
        <w:ind w:firstLineChars="0"/>
        <w:jc w:val="left"/>
        <w:rPr>
          <w:rFonts w:ascii="宋体" w:eastAsia="宋体" w:hAnsi="宋体" w:cs="宋体"/>
          <w:kern w:val="0"/>
          <w:sz w:val="24"/>
        </w:rPr>
      </w:pPr>
      <w:r w:rsidRPr="00823070">
        <w:rPr>
          <w:rFonts w:ascii="宋体" w:eastAsia="宋体" w:hAnsi="宋体" w:cs="宋体"/>
          <w:kern w:val="0"/>
          <w:sz w:val="24"/>
        </w:rPr>
        <w:t>permission错误，若自定义菜单无需权限管控，默认为no_need_authority</w:t>
      </w:r>
      <w:r>
        <w:rPr>
          <w:rFonts w:ascii="宋体" w:eastAsia="宋体" w:hAnsi="宋体" w:cs="宋体" w:hint="eastAsia"/>
          <w:kern w:val="0"/>
          <w:sz w:val="24"/>
        </w:rPr>
        <w:t>；</w:t>
      </w:r>
    </w:p>
    <w:p w14:paraId="611ED370" w14:textId="77777777" w:rsidR="00823070" w:rsidRPr="00823070" w:rsidRDefault="00823070" w:rsidP="00823070">
      <w:pPr>
        <w:pStyle w:val="a7"/>
        <w:widowControl/>
        <w:numPr>
          <w:ilvl w:val="0"/>
          <w:numId w:val="26"/>
        </w:numPr>
        <w:ind w:firstLineChars="0"/>
        <w:jc w:val="left"/>
        <w:rPr>
          <w:rFonts w:ascii="宋体" w:eastAsia="宋体" w:hAnsi="宋体" w:cs="宋体"/>
          <w:kern w:val="0"/>
          <w:sz w:val="24"/>
        </w:rPr>
      </w:pPr>
      <w:r w:rsidRPr="00823070">
        <w:rPr>
          <w:rFonts w:ascii="宋体" w:eastAsia="宋体" w:hAnsi="宋体" w:cs="宋体"/>
          <w:kern w:val="0"/>
          <w:sz w:val="24"/>
        </w:rPr>
        <w:t>一级菜单title设置为非系统自带菜单名称</w:t>
      </w:r>
      <w:r>
        <w:rPr>
          <w:rFonts w:ascii="宋体" w:eastAsia="宋体" w:hAnsi="宋体" w:cs="宋体" w:hint="eastAsia"/>
          <w:kern w:val="0"/>
          <w:sz w:val="24"/>
        </w:rPr>
        <w:t>；</w:t>
      </w:r>
    </w:p>
    <w:p w14:paraId="76A25B5B" w14:textId="77777777" w:rsidR="00504C8F" w:rsidRPr="00823070" w:rsidRDefault="00823070" w:rsidP="00823070">
      <w:pPr>
        <w:pStyle w:val="a7"/>
        <w:widowControl/>
        <w:numPr>
          <w:ilvl w:val="0"/>
          <w:numId w:val="26"/>
        </w:numPr>
        <w:ind w:firstLineChars="0"/>
        <w:jc w:val="left"/>
        <w:rPr>
          <w:rFonts w:ascii="宋体" w:eastAsia="宋体" w:hAnsi="宋体" w:cs="宋体"/>
          <w:kern w:val="0"/>
          <w:sz w:val="24"/>
        </w:rPr>
      </w:pPr>
      <w:r w:rsidRPr="00823070">
        <w:rPr>
          <w:rFonts w:ascii="宋体" w:eastAsia="宋体" w:hAnsi="宋体" w:cs="宋体"/>
          <w:kern w:val="0"/>
          <w:sz w:val="24"/>
        </w:rPr>
        <w:t>若以上都检查无误，可清空浏览器缓存，再登录查看。</w:t>
      </w:r>
    </w:p>
    <w:p w14:paraId="4D97B2EF" w14:textId="77777777" w:rsidR="00504C8F" w:rsidRDefault="00314496">
      <w:pPr>
        <w:pStyle w:val="a7"/>
        <w:numPr>
          <w:ilvl w:val="0"/>
          <w:numId w:val="5"/>
        </w:numPr>
        <w:spacing w:afterLines="50" w:after="156" w:line="360" w:lineRule="auto"/>
        <w:ind w:firstLineChars="0"/>
        <w:rPr>
          <w:rFonts w:ascii="Arial" w:eastAsia="宋体" w:hAnsi="Arial" w:cs="Arial"/>
          <w:b/>
          <w:bCs/>
          <w:szCs w:val="21"/>
        </w:rPr>
      </w:pPr>
      <w:r>
        <w:rPr>
          <w:rFonts w:ascii="Arial" w:eastAsia="宋体" w:hAnsi="Arial" w:cs="Arial"/>
          <w:b/>
          <w:bCs/>
          <w:szCs w:val="21"/>
        </w:rPr>
        <w:t>Q</w:t>
      </w:r>
      <w:r>
        <w:rPr>
          <w:rFonts w:ascii="Arial" w:eastAsia="宋体" w:hAnsi="Arial" w:cs="Arial"/>
          <w:b/>
          <w:bCs/>
          <w:szCs w:val="21"/>
        </w:rPr>
        <w:t>：若同一个一级菜单下配置多个自定义菜单，点击切换，无法正常切换。</w:t>
      </w:r>
    </w:p>
    <w:p w14:paraId="4FB864D9" w14:textId="77777777" w:rsidR="00504C8F" w:rsidRDefault="00314496">
      <w:pPr>
        <w:spacing w:afterLines="50" w:after="156" w:line="360" w:lineRule="auto"/>
        <w:rPr>
          <w:rFonts w:ascii="Arial" w:eastAsia="宋体" w:hAnsi="Arial" w:cs="Arial"/>
          <w:szCs w:val="21"/>
        </w:rPr>
      </w:pPr>
      <w:r>
        <w:rPr>
          <w:rFonts w:ascii="Arial" w:eastAsia="宋体" w:hAnsi="Arial" w:cs="Arial"/>
          <w:szCs w:val="21"/>
        </w:rPr>
        <w:t>A</w:t>
      </w:r>
      <w:r>
        <w:rPr>
          <w:rFonts w:ascii="Arial" w:eastAsia="宋体" w:hAnsi="Arial" w:cs="Arial"/>
          <w:szCs w:val="21"/>
        </w:rPr>
        <w:t>：</w:t>
      </w:r>
      <w:r>
        <w:rPr>
          <w:rFonts w:ascii="Arial" w:eastAsia="宋体" w:hAnsi="Arial" w:cs="Arial"/>
          <w:szCs w:val="21"/>
        </w:rPr>
        <w:t>menuConfig.js</w:t>
      </w:r>
      <w:r>
        <w:rPr>
          <w:rFonts w:ascii="Arial" w:eastAsia="宋体" w:hAnsi="Arial" w:cs="Arial"/>
          <w:szCs w:val="21"/>
        </w:rPr>
        <w:t>中的</w:t>
      </w:r>
      <w:r>
        <w:rPr>
          <w:rFonts w:ascii="Arial" w:eastAsia="宋体" w:hAnsi="Arial" w:cs="Arial"/>
          <w:szCs w:val="21"/>
        </w:rPr>
        <w:t>name</w:t>
      </w:r>
      <w:r>
        <w:rPr>
          <w:rFonts w:ascii="Arial" w:eastAsia="宋体" w:hAnsi="Arial" w:cs="Arial"/>
          <w:szCs w:val="21"/>
        </w:rPr>
        <w:t>需要设置不同。</w:t>
      </w:r>
    </w:p>
    <w:p w14:paraId="7001B37E" w14:textId="77777777" w:rsidR="00504C8F" w:rsidRDefault="00314496">
      <w:pPr>
        <w:spacing w:afterLines="50" w:after="156" w:line="360" w:lineRule="auto"/>
        <w:rPr>
          <w:rFonts w:ascii="Arial" w:eastAsia="宋体" w:hAnsi="Arial" w:cs="Arial"/>
          <w:szCs w:val="21"/>
        </w:rPr>
      </w:pPr>
      <w:r>
        <w:rPr>
          <w:noProof/>
        </w:rPr>
        <w:lastRenderedPageBreak/>
        <w:drawing>
          <wp:inline distT="0" distB="0" distL="114300" distR="114300" wp14:anchorId="5CDA46A9" wp14:editId="3CD598E9">
            <wp:extent cx="5269865" cy="3564255"/>
            <wp:effectExtent l="0" t="0" r="3175" b="1905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6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FE0BD" w14:textId="77777777" w:rsidR="00504C8F" w:rsidRDefault="00314496">
      <w:pPr>
        <w:pStyle w:val="a7"/>
        <w:numPr>
          <w:ilvl w:val="0"/>
          <w:numId w:val="5"/>
        </w:numPr>
        <w:spacing w:afterLines="50" w:after="156" w:line="360" w:lineRule="auto"/>
        <w:ind w:firstLineChars="0"/>
        <w:rPr>
          <w:rFonts w:ascii="Arial" w:eastAsia="宋体" w:hAnsi="Arial" w:cs="Arial"/>
          <w:b/>
          <w:bCs/>
          <w:szCs w:val="21"/>
        </w:rPr>
      </w:pPr>
      <w:r>
        <w:rPr>
          <w:rFonts w:ascii="Arial" w:eastAsia="宋体" w:hAnsi="Arial" w:cs="Arial"/>
          <w:b/>
          <w:bCs/>
          <w:szCs w:val="21"/>
        </w:rPr>
        <w:t>Q</w:t>
      </w:r>
      <w:r>
        <w:rPr>
          <w:rFonts w:ascii="Arial" w:eastAsia="宋体" w:hAnsi="Arial" w:cs="Arial"/>
          <w:b/>
          <w:bCs/>
          <w:szCs w:val="21"/>
        </w:rPr>
        <w:t>：若将用户组某一级菜单下的二级菜单都隐藏，该一级菜单也会隐藏，导致一级菜单下的自定义菜单也无法显示。</w:t>
      </w:r>
    </w:p>
    <w:p w14:paraId="6F6D5ECA" w14:textId="77777777" w:rsidR="00504C8F" w:rsidRDefault="00314496">
      <w:pPr>
        <w:spacing w:afterLines="50" w:after="156" w:line="360" w:lineRule="auto"/>
        <w:rPr>
          <w:rFonts w:ascii="Arial" w:eastAsia="宋体" w:hAnsi="Arial" w:cs="Arial"/>
          <w:szCs w:val="21"/>
        </w:rPr>
      </w:pPr>
      <w:r>
        <w:rPr>
          <w:rFonts w:ascii="Arial" w:eastAsia="宋体" w:hAnsi="Arial" w:cs="Arial"/>
          <w:szCs w:val="21"/>
        </w:rPr>
        <w:t>A</w:t>
      </w:r>
      <w:r>
        <w:rPr>
          <w:rFonts w:ascii="Arial" w:eastAsia="宋体" w:hAnsi="Arial" w:cs="Arial"/>
          <w:szCs w:val="21"/>
        </w:rPr>
        <w:t>：默认自定义菜单不受用户组权限管控，可以通过配置增加自定义菜单受用户组权限管控。以下以专项主题下增加两个自定义菜单为例，配置步骤如下：</w:t>
      </w:r>
    </w:p>
    <w:p w14:paraId="51DA6B0F" w14:textId="77777777" w:rsidR="00504C8F" w:rsidRDefault="00314496">
      <w:pPr>
        <w:pStyle w:val="a7"/>
        <w:numPr>
          <w:ilvl w:val="0"/>
          <w:numId w:val="6"/>
        </w:numPr>
        <w:spacing w:afterLines="50" w:after="156" w:line="360" w:lineRule="auto"/>
        <w:ind w:firstLineChars="0"/>
        <w:rPr>
          <w:rFonts w:ascii="Arial" w:eastAsia="宋体" w:hAnsi="Arial" w:cs="Arial"/>
          <w:szCs w:val="21"/>
        </w:rPr>
      </w:pPr>
      <w:r>
        <w:rPr>
          <w:rFonts w:ascii="Arial" w:eastAsia="宋体" w:hAnsi="Arial" w:cs="Arial"/>
          <w:szCs w:val="21"/>
        </w:rPr>
        <w:t>配置</w:t>
      </w:r>
      <w:r>
        <w:rPr>
          <w:rFonts w:ascii="Arial" w:eastAsia="宋体" w:hAnsi="Arial" w:cs="Arial"/>
          <w:szCs w:val="21"/>
        </w:rPr>
        <w:t>menuConfig.js</w:t>
      </w:r>
      <w:r>
        <w:rPr>
          <w:rFonts w:ascii="Arial" w:eastAsia="宋体" w:hAnsi="Arial" w:cs="Arial"/>
          <w:szCs w:val="21"/>
        </w:rPr>
        <w:t>文件，设置自定义二级菜单。</w:t>
      </w:r>
    </w:p>
    <w:p w14:paraId="434A0C12" w14:textId="77777777" w:rsidR="00504C8F" w:rsidRDefault="00314496">
      <w:pPr>
        <w:pStyle w:val="a7"/>
        <w:spacing w:afterLines="50" w:after="156" w:line="360" w:lineRule="auto"/>
        <w:ind w:left="360" w:firstLineChars="0" w:firstLine="0"/>
        <w:rPr>
          <w:rFonts w:ascii="Arial" w:eastAsia="宋体" w:hAnsi="Arial" w:cs="Arial"/>
          <w:szCs w:val="21"/>
        </w:rPr>
      </w:pPr>
      <w:r>
        <w:rPr>
          <w:noProof/>
        </w:rPr>
        <w:lastRenderedPageBreak/>
        <w:drawing>
          <wp:inline distT="0" distB="0" distL="114300" distR="114300" wp14:anchorId="6958027A" wp14:editId="7063E85F">
            <wp:extent cx="5271135" cy="3515995"/>
            <wp:effectExtent l="0" t="0" r="1905" b="4445"/>
            <wp:docPr id="2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51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DDE6B" w14:textId="77777777" w:rsidR="00504C8F" w:rsidRDefault="00314496">
      <w:pPr>
        <w:pStyle w:val="a7"/>
        <w:numPr>
          <w:ilvl w:val="0"/>
          <w:numId w:val="6"/>
        </w:numPr>
        <w:spacing w:afterLines="50" w:after="156" w:line="360" w:lineRule="auto"/>
        <w:ind w:firstLineChars="0"/>
        <w:rPr>
          <w:rFonts w:ascii="Arial" w:eastAsia="宋体" w:hAnsi="Arial" w:cs="Arial"/>
          <w:szCs w:val="21"/>
        </w:rPr>
      </w:pPr>
      <w:r>
        <w:rPr>
          <w:rFonts w:ascii="Arial" w:eastAsia="宋体" w:hAnsi="Arial" w:cs="Arial"/>
          <w:szCs w:val="21"/>
        </w:rPr>
        <w:t>配置</w:t>
      </w:r>
      <w:r>
        <w:rPr>
          <w:rFonts w:ascii="Arial" w:eastAsia="宋体" w:hAnsi="Arial" w:cs="Arial"/>
          <w:szCs w:val="21"/>
        </w:rPr>
        <w:t>app.js</w:t>
      </w:r>
      <w:r>
        <w:rPr>
          <w:rFonts w:ascii="Arial" w:eastAsia="宋体" w:hAnsi="Arial" w:cs="Arial"/>
          <w:szCs w:val="21"/>
        </w:rPr>
        <w:t>文件。配置自定义菜单受用户组管控。需要注意</w:t>
      </w:r>
      <w:r>
        <w:rPr>
          <w:rFonts w:ascii="Arial" w:eastAsia="宋体" w:hAnsi="Arial" w:cs="Arial"/>
          <w:szCs w:val="21"/>
        </w:rPr>
        <w:t>app.js</w:t>
      </w:r>
      <w:r>
        <w:rPr>
          <w:rFonts w:ascii="Arial" w:eastAsia="宋体" w:hAnsi="Arial" w:cs="Arial"/>
          <w:szCs w:val="21"/>
        </w:rPr>
        <w:t>中的</w:t>
      </w:r>
      <w:r>
        <w:rPr>
          <w:rFonts w:ascii="Arial" w:eastAsia="宋体" w:hAnsi="Arial" w:cs="Arial"/>
          <w:szCs w:val="21"/>
        </w:rPr>
        <w:t>name</w:t>
      </w:r>
      <w:r>
        <w:rPr>
          <w:rFonts w:ascii="Arial" w:eastAsia="宋体" w:hAnsi="Arial" w:cs="Arial"/>
          <w:szCs w:val="21"/>
        </w:rPr>
        <w:t>与</w:t>
      </w:r>
      <w:r>
        <w:rPr>
          <w:rFonts w:ascii="Arial" w:eastAsia="宋体" w:hAnsi="Arial" w:cs="Arial"/>
          <w:szCs w:val="21"/>
        </w:rPr>
        <w:t>menuConfig.js</w:t>
      </w:r>
      <w:r>
        <w:rPr>
          <w:rFonts w:ascii="Arial" w:eastAsia="宋体" w:hAnsi="Arial" w:cs="Arial"/>
          <w:szCs w:val="21"/>
        </w:rPr>
        <w:t>中的</w:t>
      </w:r>
      <w:r>
        <w:rPr>
          <w:rFonts w:ascii="Arial" w:eastAsia="宋体" w:hAnsi="Arial" w:cs="Arial"/>
          <w:szCs w:val="21"/>
        </w:rPr>
        <w:t>title</w:t>
      </w:r>
      <w:r>
        <w:rPr>
          <w:rFonts w:ascii="Arial" w:eastAsia="宋体" w:hAnsi="Arial" w:cs="Arial"/>
          <w:szCs w:val="21"/>
        </w:rPr>
        <w:t>一致，</w:t>
      </w:r>
      <w:r>
        <w:rPr>
          <w:rFonts w:ascii="Arial" w:eastAsia="宋体" w:hAnsi="Arial" w:cs="Arial"/>
          <w:szCs w:val="21"/>
        </w:rPr>
        <w:t>app.js</w:t>
      </w:r>
      <w:r>
        <w:rPr>
          <w:rFonts w:ascii="Arial" w:eastAsia="宋体" w:hAnsi="Arial" w:cs="Arial"/>
          <w:szCs w:val="21"/>
        </w:rPr>
        <w:t>中的</w:t>
      </w:r>
      <w:r>
        <w:rPr>
          <w:rFonts w:ascii="Arial" w:eastAsia="宋体" w:hAnsi="Arial" w:cs="Arial"/>
          <w:szCs w:val="21"/>
        </w:rPr>
        <w:t>value</w:t>
      </w:r>
      <w:r>
        <w:rPr>
          <w:rFonts w:ascii="Arial" w:eastAsia="宋体" w:hAnsi="Arial" w:cs="Arial"/>
          <w:szCs w:val="21"/>
        </w:rPr>
        <w:t>与</w:t>
      </w:r>
      <w:r>
        <w:rPr>
          <w:rFonts w:ascii="Arial" w:eastAsia="宋体" w:hAnsi="Arial" w:cs="Arial"/>
          <w:szCs w:val="21"/>
        </w:rPr>
        <w:t>menuConfig.js</w:t>
      </w:r>
      <w:r>
        <w:rPr>
          <w:rFonts w:ascii="Arial" w:eastAsia="宋体" w:hAnsi="Arial" w:cs="Arial"/>
          <w:szCs w:val="21"/>
        </w:rPr>
        <w:t>中的</w:t>
      </w:r>
      <w:r>
        <w:rPr>
          <w:rFonts w:ascii="Arial" w:eastAsia="宋体" w:hAnsi="Arial" w:cs="Arial"/>
          <w:szCs w:val="21"/>
        </w:rPr>
        <w:t>permission</w:t>
      </w:r>
      <w:r>
        <w:rPr>
          <w:rFonts w:ascii="Arial" w:eastAsia="宋体" w:hAnsi="Arial" w:cs="Arial"/>
          <w:szCs w:val="21"/>
        </w:rPr>
        <w:t>一致。</w:t>
      </w:r>
      <w:r>
        <w:rPr>
          <w:rFonts w:ascii="Arial" w:eastAsia="宋体" w:hAnsi="Arial" w:cs="Arial"/>
          <w:szCs w:val="21"/>
        </w:rPr>
        <w:t>app.js</w:t>
      </w:r>
      <w:r>
        <w:rPr>
          <w:rFonts w:ascii="Arial" w:eastAsia="宋体" w:hAnsi="Arial" w:cs="Arial"/>
          <w:szCs w:val="21"/>
        </w:rPr>
        <w:t>中的</w:t>
      </w:r>
      <w:r>
        <w:rPr>
          <w:rFonts w:ascii="Arial" w:eastAsia="宋体" w:hAnsi="Arial" w:cs="Arial"/>
          <w:szCs w:val="21"/>
        </w:rPr>
        <w:t>name</w:t>
      </w:r>
      <w:r>
        <w:rPr>
          <w:rFonts w:ascii="Arial" w:eastAsia="宋体" w:hAnsi="Arial" w:cs="Arial"/>
          <w:szCs w:val="21"/>
        </w:rPr>
        <w:t>和</w:t>
      </w:r>
      <w:r>
        <w:rPr>
          <w:rFonts w:ascii="Arial" w:eastAsia="宋体" w:hAnsi="Arial" w:cs="Arial"/>
          <w:szCs w:val="21"/>
        </w:rPr>
        <w:t>value</w:t>
      </w:r>
      <w:r>
        <w:rPr>
          <w:rFonts w:ascii="Arial" w:eastAsia="宋体" w:hAnsi="Arial" w:cs="Arial"/>
          <w:szCs w:val="21"/>
        </w:rPr>
        <w:t>请保证唯一性</w:t>
      </w:r>
    </w:p>
    <w:p w14:paraId="310A541D" w14:textId="77777777" w:rsidR="00504C8F" w:rsidRDefault="00314496">
      <w:pPr>
        <w:spacing w:afterLines="50" w:after="156" w:line="360" w:lineRule="auto"/>
        <w:ind w:left="360"/>
        <w:rPr>
          <w:rFonts w:ascii="Arial" w:eastAsia="宋体" w:hAnsi="Arial" w:cs="Arial"/>
          <w:szCs w:val="21"/>
        </w:rPr>
      </w:pPr>
      <w:r>
        <w:rPr>
          <w:noProof/>
        </w:rPr>
        <w:lastRenderedPageBreak/>
        <w:drawing>
          <wp:inline distT="0" distB="0" distL="114300" distR="114300" wp14:anchorId="43D66D7D" wp14:editId="14331A52">
            <wp:extent cx="5271135" cy="4900295"/>
            <wp:effectExtent l="0" t="0" r="1905" b="6985"/>
            <wp:docPr id="2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90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99A93" w14:textId="77777777" w:rsidR="00504C8F" w:rsidRDefault="00314496">
      <w:pPr>
        <w:pStyle w:val="a7"/>
        <w:numPr>
          <w:ilvl w:val="0"/>
          <w:numId w:val="6"/>
        </w:numPr>
        <w:spacing w:afterLines="50" w:after="156" w:line="360" w:lineRule="auto"/>
        <w:ind w:firstLineChars="0"/>
        <w:rPr>
          <w:rFonts w:ascii="Arial" w:eastAsia="宋体" w:hAnsi="Arial" w:cs="Arial"/>
          <w:szCs w:val="21"/>
        </w:rPr>
      </w:pPr>
      <w:r>
        <w:rPr>
          <w:rFonts w:ascii="Arial" w:eastAsia="宋体" w:hAnsi="Arial" w:cs="Arial"/>
          <w:szCs w:val="21"/>
        </w:rPr>
        <w:t>进入</w:t>
      </w:r>
      <w:r>
        <w:rPr>
          <w:rFonts w:ascii="Arial" w:eastAsia="宋体" w:hAnsi="Arial" w:cs="Arial"/>
          <w:szCs w:val="21"/>
        </w:rPr>
        <w:t>/arcana/bin</w:t>
      </w:r>
      <w:r>
        <w:rPr>
          <w:rFonts w:ascii="Arial" w:eastAsia="宋体" w:hAnsi="Arial" w:cs="Arial"/>
          <w:szCs w:val="21"/>
        </w:rPr>
        <w:t>路径，执行</w:t>
      </w:r>
      <w:r>
        <w:rPr>
          <w:rFonts w:ascii="Arial" w:eastAsia="宋体" w:hAnsi="Arial" w:cs="Arial"/>
          <w:szCs w:val="21"/>
        </w:rPr>
        <w:t>./arcana restart</w:t>
      </w:r>
      <w:r>
        <w:rPr>
          <w:rFonts w:ascii="Arial" w:eastAsia="宋体" w:hAnsi="Arial" w:cs="Arial"/>
          <w:szCs w:val="21"/>
        </w:rPr>
        <w:t>重启</w:t>
      </w:r>
      <w:r>
        <w:rPr>
          <w:rFonts w:ascii="Arial" w:eastAsia="宋体" w:hAnsi="Arial" w:cs="Arial"/>
          <w:szCs w:val="21"/>
        </w:rPr>
        <w:t>arcana</w:t>
      </w:r>
      <w:r>
        <w:rPr>
          <w:rFonts w:ascii="Arial" w:eastAsia="宋体" w:hAnsi="Arial" w:cs="Arial"/>
          <w:szCs w:val="21"/>
        </w:rPr>
        <w:t>。</w:t>
      </w:r>
    </w:p>
    <w:p w14:paraId="46BBE287" w14:textId="77777777" w:rsidR="00504C8F" w:rsidRDefault="00314496">
      <w:pPr>
        <w:pStyle w:val="a7"/>
        <w:numPr>
          <w:ilvl w:val="0"/>
          <w:numId w:val="6"/>
        </w:numPr>
        <w:spacing w:afterLines="50" w:after="156" w:line="360" w:lineRule="auto"/>
        <w:ind w:firstLineChars="0"/>
        <w:rPr>
          <w:rFonts w:ascii="Arial" w:eastAsia="宋体" w:hAnsi="Arial" w:cs="Arial"/>
          <w:szCs w:val="21"/>
        </w:rPr>
      </w:pPr>
      <w:r>
        <w:rPr>
          <w:rFonts w:ascii="Arial" w:eastAsia="宋体" w:hAnsi="Arial" w:cs="Arial"/>
          <w:szCs w:val="21"/>
        </w:rPr>
        <w:t>通过用户组权限控制自定义菜单展示。</w:t>
      </w:r>
    </w:p>
    <w:p w14:paraId="30EE28E4" w14:textId="77777777" w:rsidR="00504C8F" w:rsidRDefault="00314496">
      <w:pPr>
        <w:pStyle w:val="a7"/>
        <w:numPr>
          <w:ilvl w:val="0"/>
          <w:numId w:val="5"/>
        </w:numPr>
        <w:spacing w:afterLines="50" w:after="156" w:line="360" w:lineRule="auto"/>
        <w:ind w:firstLineChars="0"/>
        <w:rPr>
          <w:rFonts w:ascii="Arial" w:eastAsia="宋体" w:hAnsi="Arial" w:cs="Arial"/>
          <w:b/>
          <w:bCs/>
          <w:szCs w:val="21"/>
        </w:rPr>
      </w:pPr>
      <w:r>
        <w:rPr>
          <w:rFonts w:ascii="Arial" w:eastAsia="宋体" w:hAnsi="Arial" w:cs="Arial"/>
          <w:b/>
          <w:bCs/>
          <w:szCs w:val="21"/>
        </w:rPr>
        <w:t>Q</w:t>
      </w:r>
      <w:r>
        <w:rPr>
          <w:rFonts w:ascii="Arial" w:eastAsia="宋体" w:hAnsi="Arial" w:cs="Arial"/>
          <w:b/>
          <w:bCs/>
          <w:szCs w:val="21"/>
        </w:rPr>
        <w:t>：</w:t>
      </w:r>
      <w:r>
        <w:rPr>
          <w:rFonts w:ascii="Arial" w:eastAsia="宋体" w:hAnsi="Arial" w:cs="Arial" w:hint="eastAsia"/>
          <w:b/>
          <w:bCs/>
          <w:szCs w:val="21"/>
        </w:rPr>
        <w:t>点击自定义菜单后，菜单标题出现“</w:t>
      </w:r>
      <w:r>
        <w:rPr>
          <w:rFonts w:ascii="Arial" w:eastAsia="宋体" w:hAnsi="Arial" w:cs="Arial" w:hint="eastAsia"/>
          <w:b/>
          <w:bCs/>
          <w:szCs w:val="21"/>
        </w:rPr>
        <w:t>menus.</w:t>
      </w:r>
      <w:r>
        <w:rPr>
          <w:rFonts w:ascii="Arial" w:eastAsia="宋体" w:hAnsi="Arial" w:cs="Arial" w:hint="eastAsia"/>
          <w:b/>
          <w:bCs/>
          <w:szCs w:val="21"/>
        </w:rPr>
        <w:t>”的前缀</w:t>
      </w:r>
      <w:r>
        <w:rPr>
          <w:rFonts w:ascii="Arial" w:eastAsia="宋体" w:hAnsi="Arial" w:cs="Arial"/>
          <w:b/>
          <w:bCs/>
          <w:szCs w:val="21"/>
        </w:rPr>
        <w:t>。</w:t>
      </w:r>
    </w:p>
    <w:p w14:paraId="3BA3701F" w14:textId="77777777" w:rsidR="00504C8F" w:rsidRDefault="00314496">
      <w:pPr>
        <w:pStyle w:val="a7"/>
        <w:spacing w:afterLines="50" w:after="156" w:line="360" w:lineRule="auto"/>
        <w:ind w:firstLineChars="0" w:firstLine="0"/>
        <w:jc w:val="left"/>
        <w:rPr>
          <w:rFonts w:ascii="Arial" w:eastAsia="宋体" w:hAnsi="Arial" w:cs="Arial"/>
          <w:szCs w:val="21"/>
        </w:rPr>
      </w:pPr>
      <w:r>
        <w:rPr>
          <w:rFonts w:ascii="Arial" w:eastAsia="宋体" w:hAnsi="Arial" w:cs="Arial" w:hint="eastAsia"/>
          <w:szCs w:val="21"/>
        </w:rPr>
        <w:t>A</w:t>
      </w:r>
      <w:r>
        <w:rPr>
          <w:rFonts w:ascii="Arial" w:eastAsia="宋体" w:hAnsi="Arial" w:cs="Arial" w:hint="eastAsia"/>
          <w:szCs w:val="21"/>
        </w:rPr>
        <w:t>：此问题是因为中英文翻译导致，需要在</w:t>
      </w:r>
      <w:r>
        <w:rPr>
          <w:rFonts w:ascii="Arial" w:eastAsia="宋体" w:hAnsi="Arial" w:cs="Arial" w:hint="eastAsia"/>
          <w:szCs w:val="21"/>
        </w:rPr>
        <w:t>/arcana/share/tomca</w:t>
      </w:r>
      <w:r>
        <w:rPr>
          <w:rFonts w:ascii="Arial" w:eastAsia="宋体" w:hAnsi="Arial" w:cs="Arial" w:hint="eastAsia"/>
          <w:szCs w:val="21"/>
        </w:rPr>
        <w:t>t/webapps/Di-Logger/menusLanguage.js</w:t>
      </w:r>
      <w:r>
        <w:rPr>
          <w:rFonts w:ascii="Arial" w:eastAsia="宋体" w:hAnsi="Arial" w:cs="Arial" w:hint="eastAsia"/>
          <w:szCs w:val="21"/>
        </w:rPr>
        <w:t>配置中英文菜单名称。</w:t>
      </w:r>
    </w:p>
    <w:p w14:paraId="08111F12" w14:textId="77777777" w:rsidR="00504C8F" w:rsidRDefault="00314496">
      <w:pPr>
        <w:pStyle w:val="a7"/>
        <w:spacing w:afterLines="50" w:after="156" w:line="360" w:lineRule="auto"/>
        <w:ind w:firstLineChars="0" w:firstLine="0"/>
      </w:pPr>
      <w:r>
        <w:rPr>
          <w:noProof/>
        </w:rPr>
        <w:lastRenderedPageBreak/>
        <w:drawing>
          <wp:inline distT="0" distB="0" distL="114300" distR="114300" wp14:anchorId="07858154" wp14:editId="27BF1636">
            <wp:extent cx="3406140" cy="2118360"/>
            <wp:effectExtent l="0" t="0" r="7620" b="0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06140" cy="211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1A5CC" w14:textId="77777777" w:rsidR="00823070" w:rsidRPr="00823070" w:rsidRDefault="00823070" w:rsidP="00823070">
      <w:pPr>
        <w:widowControl/>
        <w:spacing w:line="360" w:lineRule="auto"/>
        <w:jc w:val="left"/>
        <w:rPr>
          <w:rFonts w:ascii="宋体" w:eastAsia="宋体" w:hAnsi="宋体" w:cs="宋体"/>
          <w:b/>
          <w:bCs/>
          <w:kern w:val="0"/>
          <w:szCs w:val="21"/>
        </w:rPr>
      </w:pPr>
      <w:r w:rsidRPr="00823070">
        <w:rPr>
          <w:rFonts w:ascii="宋体" w:eastAsia="宋体" w:hAnsi="宋体" w:cs="宋体" w:hint="eastAsia"/>
          <w:b/>
          <w:bCs/>
          <w:kern w:val="0"/>
          <w:szCs w:val="21"/>
        </w:rPr>
        <w:t>7、</w:t>
      </w:r>
      <w:r w:rsidRPr="00823070">
        <w:rPr>
          <w:rFonts w:ascii="宋体" w:eastAsia="宋体" w:hAnsi="宋体" w:cs="宋体"/>
          <w:b/>
          <w:bCs/>
          <w:kern w:val="0"/>
          <w:szCs w:val="21"/>
        </w:rPr>
        <w:t>Q：配置某dashboard作为自定义二级菜单后，点击自定义菜单后，提示“Error 404”。</w:t>
      </w:r>
    </w:p>
    <w:p w14:paraId="52A235AF" w14:textId="77777777" w:rsidR="00504C8F" w:rsidRPr="00823070" w:rsidRDefault="00823070" w:rsidP="00823070">
      <w:pPr>
        <w:widowControl/>
        <w:spacing w:line="360" w:lineRule="auto"/>
        <w:jc w:val="left"/>
        <w:rPr>
          <w:rFonts w:ascii="宋体" w:eastAsia="宋体" w:hAnsi="宋体" w:cs="宋体"/>
          <w:kern w:val="0"/>
          <w:szCs w:val="21"/>
        </w:rPr>
      </w:pPr>
      <w:r w:rsidRPr="00823070">
        <w:rPr>
          <w:rFonts w:ascii="宋体" w:eastAsia="宋体" w:hAnsi="宋体" w:cs="宋体"/>
          <w:b/>
          <w:bCs/>
          <w:kern w:val="0"/>
          <w:szCs w:val="21"/>
        </w:rPr>
        <w:t>A：</w:t>
      </w:r>
      <w:r w:rsidRPr="00823070">
        <w:rPr>
          <w:rFonts w:ascii="宋体" w:eastAsia="宋体" w:hAnsi="宋体" w:cs="宋体"/>
          <w:kern w:val="0"/>
          <w:szCs w:val="21"/>
        </w:rPr>
        <w:t>Di-Logger V3.0.2209及以上版本配置自定义菜单，其menuConfig.js中的URL配置需要加上“/Di-Logger/#/”前缀，例如“/Di-Logger/#/dashboard/manage/preview/test?hideMenu=true”。</w:t>
      </w:r>
    </w:p>
    <w:p w14:paraId="33F26BB8" w14:textId="77777777" w:rsidR="00504C8F" w:rsidRDefault="00314496">
      <w:pPr>
        <w:pStyle w:val="1"/>
        <w:rPr>
          <w:rFonts w:ascii="Arial" w:eastAsia="宋体" w:hAnsi="Arial" w:cs="Arial"/>
        </w:rPr>
      </w:pPr>
      <w:bookmarkStart w:id="3" w:name="_Toc133338434"/>
      <w:r>
        <w:rPr>
          <w:rFonts w:ascii="Arial" w:eastAsia="宋体" w:hAnsi="Arial" w:cs="Arial" w:hint="eastAsia"/>
        </w:rPr>
        <w:t>4.</w:t>
      </w:r>
      <w:r>
        <w:rPr>
          <w:rFonts w:ascii="Arial" w:eastAsia="宋体" w:hAnsi="Arial" w:cs="Arial"/>
        </w:rPr>
        <w:t>登录相关常见问题</w:t>
      </w:r>
      <w:bookmarkEnd w:id="3"/>
    </w:p>
    <w:p w14:paraId="761B2FF5" w14:textId="77777777" w:rsidR="00504C8F" w:rsidRDefault="00314496">
      <w:pPr>
        <w:pStyle w:val="a7"/>
        <w:numPr>
          <w:ilvl w:val="0"/>
          <w:numId w:val="7"/>
        </w:numPr>
        <w:spacing w:afterLines="50" w:after="156" w:line="360" w:lineRule="auto"/>
        <w:ind w:firstLineChars="0"/>
        <w:rPr>
          <w:rFonts w:ascii="Arial" w:eastAsia="宋体" w:hAnsi="Arial" w:cs="Arial"/>
          <w:b/>
          <w:bCs/>
          <w:szCs w:val="21"/>
        </w:rPr>
      </w:pPr>
      <w:r>
        <w:rPr>
          <w:rFonts w:ascii="Arial" w:eastAsia="宋体" w:hAnsi="Arial" w:cs="Arial"/>
          <w:b/>
          <w:bCs/>
          <w:szCs w:val="21"/>
        </w:rPr>
        <w:t>Q</w:t>
      </w:r>
      <w:r>
        <w:rPr>
          <w:rFonts w:ascii="Arial" w:eastAsia="宋体" w:hAnsi="Arial" w:cs="Arial"/>
          <w:b/>
          <w:bCs/>
          <w:szCs w:val="21"/>
        </w:rPr>
        <w:t>：用户登录后如何直接进入</w:t>
      </w:r>
      <w:r>
        <w:rPr>
          <w:rFonts w:ascii="Arial" w:eastAsia="宋体" w:hAnsi="Arial" w:cs="Arial"/>
          <w:b/>
          <w:bCs/>
          <w:szCs w:val="21"/>
        </w:rPr>
        <w:t>Di-Logger</w:t>
      </w:r>
      <w:r>
        <w:rPr>
          <w:rFonts w:ascii="Arial" w:eastAsia="宋体" w:hAnsi="Arial" w:cs="Arial"/>
          <w:b/>
          <w:bCs/>
          <w:szCs w:val="21"/>
        </w:rPr>
        <w:t>首页。</w:t>
      </w:r>
    </w:p>
    <w:p w14:paraId="0C0BBA1A" w14:textId="77777777" w:rsidR="00504C8F" w:rsidRDefault="00314496">
      <w:pPr>
        <w:spacing w:afterLines="50" w:after="156" w:line="360" w:lineRule="auto"/>
        <w:rPr>
          <w:rFonts w:ascii="Arial" w:eastAsia="宋体" w:hAnsi="Arial" w:cs="Arial"/>
          <w:szCs w:val="21"/>
        </w:rPr>
      </w:pPr>
      <w:r>
        <w:rPr>
          <w:rFonts w:ascii="Arial" w:eastAsia="宋体" w:hAnsi="Arial" w:cs="Arial"/>
          <w:szCs w:val="21"/>
        </w:rPr>
        <w:t>A</w:t>
      </w:r>
      <w:r>
        <w:rPr>
          <w:rFonts w:ascii="Arial" w:eastAsia="宋体" w:hAnsi="Arial" w:cs="Arial"/>
          <w:szCs w:val="21"/>
        </w:rPr>
        <w:t>：在设置</w:t>
      </w:r>
      <w:r>
        <w:rPr>
          <w:rFonts w:ascii="Arial" w:eastAsia="宋体" w:hAnsi="Arial" w:cs="Arial"/>
          <w:szCs w:val="21"/>
        </w:rPr>
        <w:t>&gt;</w:t>
      </w:r>
      <w:r>
        <w:rPr>
          <w:rFonts w:ascii="Arial" w:eastAsia="宋体" w:hAnsi="Arial" w:cs="Arial"/>
          <w:szCs w:val="21"/>
        </w:rPr>
        <w:t>用户页面，新建用户或者编辑该用户时，配置所属</w:t>
      </w:r>
      <w:r>
        <w:rPr>
          <w:rFonts w:ascii="Arial" w:eastAsia="宋体" w:hAnsi="Arial" w:cs="Arial"/>
          <w:szCs w:val="21"/>
        </w:rPr>
        <w:t>APP</w:t>
      </w:r>
      <w:r>
        <w:rPr>
          <w:rFonts w:ascii="Arial" w:eastAsia="宋体" w:hAnsi="Arial" w:cs="Arial"/>
          <w:szCs w:val="21"/>
        </w:rPr>
        <w:t>为</w:t>
      </w:r>
      <w:r>
        <w:rPr>
          <w:rFonts w:ascii="Arial" w:eastAsia="宋体" w:hAnsi="Arial" w:cs="Arial"/>
          <w:szCs w:val="21"/>
        </w:rPr>
        <w:t>Di-Logger</w:t>
      </w:r>
      <w:r>
        <w:rPr>
          <w:rFonts w:ascii="Arial" w:eastAsia="宋体" w:hAnsi="Arial" w:cs="Arial"/>
          <w:szCs w:val="21"/>
        </w:rPr>
        <w:t>即可。</w:t>
      </w:r>
    </w:p>
    <w:p w14:paraId="38EF20BB" w14:textId="77777777" w:rsidR="00504C8F" w:rsidRDefault="00314496">
      <w:pPr>
        <w:spacing w:afterLines="50" w:after="156" w:line="360" w:lineRule="auto"/>
        <w:rPr>
          <w:rFonts w:ascii="Arial" w:eastAsia="宋体" w:hAnsi="Arial" w:cs="Arial"/>
          <w:szCs w:val="21"/>
        </w:rPr>
      </w:pPr>
      <w:r>
        <w:rPr>
          <w:rFonts w:ascii="Arial" w:eastAsia="宋体" w:hAnsi="Arial" w:cs="Arial"/>
          <w:noProof/>
          <w:sz w:val="24"/>
        </w:rPr>
        <w:drawing>
          <wp:inline distT="0" distB="0" distL="114300" distR="114300" wp14:anchorId="68C3CCE9" wp14:editId="3A9908CC">
            <wp:extent cx="5257800" cy="2749550"/>
            <wp:effectExtent l="0" t="0" r="0" b="8890"/>
            <wp:docPr id="8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749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8C782FF" w14:textId="77777777" w:rsidR="00504C8F" w:rsidRDefault="00314496">
      <w:pPr>
        <w:pStyle w:val="a7"/>
        <w:numPr>
          <w:ilvl w:val="0"/>
          <w:numId w:val="7"/>
        </w:numPr>
        <w:spacing w:afterLines="50" w:after="156" w:line="360" w:lineRule="auto"/>
        <w:ind w:firstLineChars="0"/>
        <w:rPr>
          <w:rFonts w:ascii="Arial" w:eastAsia="宋体" w:hAnsi="Arial" w:cs="Arial"/>
          <w:b/>
          <w:bCs/>
          <w:szCs w:val="21"/>
        </w:rPr>
      </w:pPr>
      <w:r>
        <w:rPr>
          <w:rFonts w:ascii="Arial" w:eastAsia="宋体" w:hAnsi="Arial" w:cs="Arial" w:hint="eastAsia"/>
          <w:b/>
          <w:bCs/>
          <w:szCs w:val="21"/>
        </w:rPr>
        <w:t>Q</w:t>
      </w:r>
      <w:r>
        <w:rPr>
          <w:rFonts w:ascii="Arial" w:eastAsia="宋体" w:hAnsi="Arial" w:cs="Arial" w:hint="eastAsia"/>
          <w:b/>
          <w:bCs/>
          <w:szCs w:val="21"/>
        </w:rPr>
        <w:t>：</w:t>
      </w:r>
      <w:r>
        <w:rPr>
          <w:rFonts w:ascii="Arial" w:eastAsia="宋体" w:hAnsi="Arial" w:cs="Arial"/>
          <w:b/>
          <w:bCs/>
          <w:szCs w:val="21"/>
        </w:rPr>
        <w:t>为什么登录页面有时是英文有时是中文。</w:t>
      </w:r>
    </w:p>
    <w:p w14:paraId="28F93B0B" w14:textId="77777777" w:rsidR="00504C8F" w:rsidRDefault="00314496">
      <w:pPr>
        <w:spacing w:afterLines="50" w:after="156" w:line="360" w:lineRule="auto"/>
        <w:rPr>
          <w:rFonts w:ascii="Arial" w:eastAsia="宋体" w:hAnsi="Arial" w:cs="Arial"/>
          <w:szCs w:val="21"/>
        </w:rPr>
      </w:pPr>
      <w:r>
        <w:rPr>
          <w:rFonts w:ascii="Arial" w:eastAsia="宋体" w:hAnsi="Arial" w:cs="Arial"/>
          <w:szCs w:val="21"/>
        </w:rPr>
        <w:lastRenderedPageBreak/>
        <w:t>A</w:t>
      </w:r>
      <w:r>
        <w:rPr>
          <w:rFonts w:ascii="Arial" w:eastAsia="宋体" w:hAnsi="Arial" w:cs="Arial"/>
          <w:szCs w:val="21"/>
        </w:rPr>
        <w:t>：默认首页登录是中文。当登录成功后，在页面上切换为英文，退出登录后，登录页面会显示英文。若清空了浏览器缓存则登录页面会恢复成中文。</w:t>
      </w:r>
    </w:p>
    <w:p w14:paraId="7C5AD6A1" w14:textId="77777777" w:rsidR="00504C8F" w:rsidRDefault="00314496">
      <w:pPr>
        <w:pStyle w:val="1"/>
        <w:rPr>
          <w:rFonts w:ascii="Arial" w:eastAsia="宋体" w:hAnsi="Arial" w:cs="Arial"/>
        </w:rPr>
      </w:pPr>
      <w:bookmarkStart w:id="4" w:name="_Toc133338435"/>
      <w:r>
        <w:rPr>
          <w:rFonts w:ascii="Arial" w:eastAsia="宋体" w:hAnsi="Arial" w:cs="Arial" w:hint="eastAsia"/>
        </w:rPr>
        <w:t>5.</w:t>
      </w:r>
      <w:r>
        <w:rPr>
          <w:rFonts w:ascii="Arial" w:eastAsia="宋体" w:hAnsi="Arial" w:cs="Arial"/>
        </w:rPr>
        <w:t>权限相关常见问题</w:t>
      </w:r>
      <w:bookmarkEnd w:id="4"/>
    </w:p>
    <w:p w14:paraId="43E8E330" w14:textId="77777777" w:rsidR="00504C8F" w:rsidRDefault="00314496">
      <w:pPr>
        <w:pStyle w:val="a7"/>
        <w:numPr>
          <w:ilvl w:val="0"/>
          <w:numId w:val="8"/>
        </w:numPr>
        <w:spacing w:afterLines="50" w:after="156" w:line="360" w:lineRule="auto"/>
        <w:ind w:firstLineChars="0"/>
        <w:rPr>
          <w:rFonts w:ascii="Arial" w:eastAsia="宋体" w:hAnsi="Arial" w:cs="Arial"/>
          <w:b/>
          <w:bCs/>
          <w:szCs w:val="21"/>
        </w:rPr>
      </w:pPr>
      <w:r>
        <w:rPr>
          <w:rFonts w:ascii="Arial" w:eastAsia="宋体" w:hAnsi="Arial" w:cs="Arial" w:hint="eastAsia"/>
          <w:b/>
          <w:bCs/>
          <w:szCs w:val="21"/>
        </w:rPr>
        <w:t>Q</w:t>
      </w:r>
      <w:r>
        <w:rPr>
          <w:rFonts w:ascii="Arial" w:eastAsia="宋体" w:hAnsi="Arial" w:cs="Arial" w:hint="eastAsia"/>
          <w:b/>
          <w:bCs/>
          <w:szCs w:val="21"/>
        </w:rPr>
        <w:t>：</w:t>
      </w:r>
      <w:r>
        <w:rPr>
          <w:rFonts w:ascii="Arial" w:eastAsia="宋体" w:hAnsi="Arial" w:cs="Arial"/>
          <w:b/>
          <w:bCs/>
          <w:szCs w:val="21"/>
        </w:rPr>
        <w:t>配置</w:t>
      </w:r>
      <w:r>
        <w:rPr>
          <w:rFonts w:ascii="Arial" w:eastAsia="宋体" w:hAnsi="Arial" w:cs="Arial"/>
          <w:b/>
          <w:bCs/>
          <w:szCs w:val="21"/>
        </w:rPr>
        <w:t>Di-Logger</w:t>
      </w:r>
      <w:r>
        <w:rPr>
          <w:rFonts w:ascii="Arial" w:eastAsia="宋体" w:hAnsi="Arial" w:cs="Arial"/>
          <w:b/>
          <w:bCs/>
          <w:szCs w:val="21"/>
        </w:rPr>
        <w:t>权限后，提示</w:t>
      </w:r>
      <w:r>
        <w:rPr>
          <w:rFonts w:ascii="Arial" w:eastAsia="宋体" w:hAnsi="Arial" w:cs="Arial"/>
          <w:b/>
          <w:bCs/>
          <w:szCs w:val="21"/>
        </w:rPr>
        <w:t>“Error 401</w:t>
      </w:r>
      <w:r>
        <w:rPr>
          <w:rFonts w:ascii="Arial" w:eastAsia="宋体" w:hAnsi="Arial" w:cs="Arial"/>
          <w:b/>
          <w:bCs/>
          <w:szCs w:val="21"/>
        </w:rPr>
        <w:t>，对不起</w:t>
      </w:r>
      <w:r>
        <w:rPr>
          <w:rFonts w:ascii="Arial" w:eastAsia="宋体" w:hAnsi="Arial" w:cs="Arial"/>
          <w:b/>
          <w:bCs/>
          <w:szCs w:val="21"/>
        </w:rPr>
        <w:t>~</w:t>
      </w:r>
      <w:r>
        <w:rPr>
          <w:rFonts w:ascii="Arial" w:eastAsia="宋体" w:hAnsi="Arial" w:cs="Arial"/>
          <w:b/>
          <w:bCs/>
          <w:szCs w:val="21"/>
        </w:rPr>
        <w:t>你没有权限访问该页面，你可以点击按钮返回首页</w:t>
      </w:r>
      <w:r>
        <w:rPr>
          <w:rFonts w:ascii="Arial" w:eastAsia="宋体" w:hAnsi="Arial" w:cs="Arial"/>
          <w:b/>
          <w:bCs/>
          <w:szCs w:val="21"/>
        </w:rPr>
        <w:t>”</w:t>
      </w:r>
      <w:r>
        <w:rPr>
          <w:rFonts w:ascii="Arial" w:eastAsia="宋体" w:hAnsi="Arial" w:cs="Arial"/>
          <w:b/>
          <w:bCs/>
          <w:szCs w:val="21"/>
        </w:rPr>
        <w:t>。</w:t>
      </w:r>
    </w:p>
    <w:p w14:paraId="58607649" w14:textId="77777777" w:rsidR="00504C8F" w:rsidRDefault="00314496">
      <w:pPr>
        <w:spacing w:afterLines="50" w:after="156" w:line="360" w:lineRule="auto"/>
        <w:rPr>
          <w:rFonts w:ascii="Arial" w:eastAsia="宋体" w:hAnsi="Arial" w:cs="Arial"/>
          <w:szCs w:val="21"/>
        </w:rPr>
      </w:pPr>
      <w:r>
        <w:rPr>
          <w:rFonts w:ascii="Arial" w:eastAsia="宋体" w:hAnsi="Arial" w:cs="Arial"/>
          <w:szCs w:val="21"/>
        </w:rPr>
        <w:t>A</w:t>
      </w:r>
      <w:r>
        <w:rPr>
          <w:rFonts w:ascii="Arial" w:eastAsia="宋体" w:hAnsi="Arial" w:cs="Arial"/>
          <w:szCs w:val="21"/>
        </w:rPr>
        <w:t>：在配置</w:t>
      </w:r>
      <w:r>
        <w:rPr>
          <w:rFonts w:ascii="Arial" w:eastAsia="宋体" w:hAnsi="Arial" w:cs="Arial"/>
          <w:szCs w:val="21"/>
        </w:rPr>
        <w:t>Di-Logger</w:t>
      </w:r>
      <w:r>
        <w:rPr>
          <w:rFonts w:ascii="Arial" w:eastAsia="宋体" w:hAnsi="Arial" w:cs="Arial"/>
          <w:szCs w:val="21"/>
        </w:rPr>
        <w:t>的权限时，</w:t>
      </w:r>
      <w:r>
        <w:rPr>
          <w:rFonts w:ascii="Arial" w:eastAsia="宋体" w:hAnsi="Arial" w:cs="Arial"/>
          <w:szCs w:val="21"/>
        </w:rPr>
        <w:t>Di-Logger V2.0</w:t>
      </w:r>
      <w:r>
        <w:rPr>
          <w:rFonts w:ascii="Arial" w:eastAsia="宋体" w:hAnsi="Arial" w:cs="Arial"/>
          <w:szCs w:val="21"/>
        </w:rPr>
        <w:t>版本和</w:t>
      </w:r>
      <w:r>
        <w:rPr>
          <w:rFonts w:ascii="Arial" w:eastAsia="宋体" w:hAnsi="Arial" w:cs="Arial"/>
          <w:szCs w:val="21"/>
        </w:rPr>
        <w:t>Di-Logger V 2.1</w:t>
      </w:r>
      <w:r>
        <w:rPr>
          <w:rFonts w:ascii="Arial" w:eastAsia="宋体" w:hAnsi="Arial" w:cs="Arial"/>
          <w:szCs w:val="21"/>
        </w:rPr>
        <w:t>版本的首页权限必须勾选。</w:t>
      </w:r>
    </w:p>
    <w:p w14:paraId="07A6C429" w14:textId="77777777" w:rsidR="00504C8F" w:rsidRDefault="00314496">
      <w:pPr>
        <w:pStyle w:val="1"/>
        <w:rPr>
          <w:rFonts w:ascii="Arial" w:eastAsia="宋体" w:hAnsi="Arial" w:cs="Arial"/>
        </w:rPr>
      </w:pPr>
      <w:bookmarkStart w:id="5" w:name="_Toc133338436"/>
      <w:r>
        <w:rPr>
          <w:rFonts w:ascii="Arial" w:eastAsia="宋体" w:hAnsi="Arial" w:cs="Arial" w:hint="eastAsia"/>
        </w:rPr>
        <w:t>6.</w:t>
      </w:r>
      <w:r>
        <w:rPr>
          <w:rFonts w:ascii="Arial" w:eastAsia="宋体" w:hAnsi="Arial" w:cs="Arial"/>
        </w:rPr>
        <w:t>自监控相关问题</w:t>
      </w:r>
      <w:bookmarkEnd w:id="5"/>
    </w:p>
    <w:p w14:paraId="23C0131E" w14:textId="77777777" w:rsidR="00504C8F" w:rsidRDefault="00314496">
      <w:pPr>
        <w:spacing w:before="120" w:after="120" w:line="288" w:lineRule="auto"/>
        <w:jc w:val="left"/>
      </w:pPr>
      <w:r>
        <w:rPr>
          <w:rFonts w:ascii="Arial" w:eastAsia="DengXian" w:hAnsi="Arial" w:cs="Arial" w:hint="eastAsia"/>
          <w:b/>
          <w:color w:val="1F2329"/>
          <w:sz w:val="22"/>
        </w:rPr>
        <w:t>1</w:t>
      </w:r>
      <w:r>
        <w:rPr>
          <w:rFonts w:ascii="Arial" w:eastAsia="DengXian" w:hAnsi="Arial" w:cs="Arial" w:hint="eastAsia"/>
          <w:b/>
          <w:color w:val="1F2329"/>
          <w:sz w:val="22"/>
        </w:rPr>
        <w:t>、</w:t>
      </w:r>
      <w:r>
        <w:rPr>
          <w:rFonts w:ascii="Arial" w:eastAsia="DengXian" w:hAnsi="Arial" w:cs="Arial"/>
          <w:b/>
          <w:color w:val="1F2329"/>
          <w:sz w:val="22"/>
        </w:rPr>
        <w:t>Q</w:t>
      </w:r>
      <w:r>
        <w:rPr>
          <w:rFonts w:ascii="Arial" w:eastAsia="DengXian" w:hAnsi="Arial" w:cs="Arial"/>
          <w:b/>
          <w:color w:val="1F2329"/>
          <w:sz w:val="22"/>
        </w:rPr>
        <w:t>：若组件自监控或服务器自监控出现面板提示</w:t>
      </w:r>
      <w:r>
        <w:rPr>
          <w:rFonts w:ascii="Arial" w:eastAsia="DengXian" w:hAnsi="Arial" w:cs="Arial"/>
          <w:b/>
          <w:color w:val="1F2329"/>
          <w:sz w:val="22"/>
        </w:rPr>
        <w:t>“</w:t>
      </w:r>
      <w:r>
        <w:rPr>
          <w:rFonts w:ascii="Arial" w:eastAsia="DengXian" w:hAnsi="Arial" w:cs="Arial"/>
          <w:b/>
          <w:color w:val="1F2329"/>
          <w:sz w:val="22"/>
        </w:rPr>
        <w:t>查询错误</w:t>
      </w:r>
      <w:r>
        <w:rPr>
          <w:rFonts w:ascii="Arial" w:eastAsia="DengXian" w:hAnsi="Arial" w:cs="Arial" w:hint="eastAsia"/>
          <w:b/>
          <w:color w:val="1F2329"/>
          <w:sz w:val="22"/>
        </w:rPr>
        <w:t>!</w:t>
      </w:r>
      <w:r>
        <w:rPr>
          <w:rFonts w:ascii="Arial" w:eastAsia="DengXian" w:hAnsi="Arial" w:cs="Arial"/>
          <w:b/>
          <w:color w:val="1F2329"/>
          <w:sz w:val="22"/>
        </w:rPr>
        <w:t>”</w:t>
      </w:r>
      <w:r>
        <w:rPr>
          <w:rFonts w:ascii="Arial" w:eastAsia="DengXian" w:hAnsi="Arial" w:cs="Arial"/>
          <w:b/>
          <w:color w:val="1F2329"/>
          <w:sz w:val="22"/>
        </w:rPr>
        <w:t>。</w:t>
      </w:r>
    </w:p>
    <w:p w14:paraId="1AAA1E8C" w14:textId="77777777" w:rsidR="00504C8F" w:rsidRDefault="00314496">
      <w:pPr>
        <w:spacing w:before="120" w:after="120" w:line="288" w:lineRule="auto"/>
        <w:jc w:val="left"/>
      </w:pPr>
      <w:r>
        <w:rPr>
          <w:rFonts w:ascii="Arial" w:eastAsia="DengXian" w:hAnsi="Arial" w:cs="Arial"/>
          <w:color w:val="1F2329"/>
          <w:sz w:val="22"/>
        </w:rPr>
        <w:t>A</w:t>
      </w:r>
      <w:r>
        <w:rPr>
          <w:rFonts w:ascii="Arial" w:eastAsia="DengXian" w:hAnsi="Arial" w:cs="Arial"/>
          <w:color w:val="1F2329"/>
          <w:sz w:val="22"/>
        </w:rPr>
        <w:t>：</w:t>
      </w:r>
    </w:p>
    <w:p w14:paraId="0B62A0A0" w14:textId="77777777" w:rsidR="00504C8F" w:rsidRDefault="00314496">
      <w:pPr>
        <w:pStyle w:val="a7"/>
        <w:numPr>
          <w:ilvl w:val="0"/>
          <w:numId w:val="9"/>
        </w:numPr>
        <w:spacing w:before="120" w:after="120" w:line="288" w:lineRule="auto"/>
        <w:ind w:firstLineChars="0"/>
        <w:jc w:val="left"/>
      </w:pPr>
      <w:r>
        <w:rPr>
          <w:rFonts w:ascii="Arial" w:eastAsia="DengXian" w:hAnsi="Arial" w:cs="Arial"/>
          <w:color w:val="1F2329"/>
          <w:sz w:val="22"/>
        </w:rPr>
        <w:t>在后台任意路径下输入</w:t>
      </w:r>
      <w:r>
        <w:rPr>
          <w:rFonts w:ascii="Arial" w:eastAsia="DengXian" w:hAnsi="Arial" w:cs="Arial"/>
          <w:color w:val="1F2329"/>
          <w:sz w:val="22"/>
        </w:rPr>
        <w:t>p</w:t>
      </w:r>
      <w:r>
        <w:rPr>
          <w:rFonts w:ascii="Arial" w:eastAsia="DengXian" w:hAnsi="Arial" w:cs="Arial"/>
          <w:color w:val="1F2329"/>
          <w:sz w:val="22"/>
        </w:rPr>
        <w:t>idstat</w:t>
      </w:r>
      <w:r>
        <w:rPr>
          <w:rFonts w:ascii="Arial" w:eastAsia="DengXian" w:hAnsi="Arial" w:cs="Arial"/>
          <w:color w:val="1F2329"/>
          <w:sz w:val="22"/>
        </w:rPr>
        <w:t>，若提示如下操作</w:t>
      </w:r>
      <w:r>
        <w:rPr>
          <w:rFonts w:ascii="Arial" w:eastAsia="DengXian" w:hAnsi="Arial" w:cs="Arial" w:hint="eastAsia"/>
          <w:color w:val="1F2329"/>
          <w:sz w:val="22"/>
        </w:rPr>
        <w:t>2</w:t>
      </w:r>
      <w:r>
        <w:rPr>
          <w:rFonts w:ascii="Arial" w:eastAsia="DengXian" w:hAnsi="Arial" w:cs="Arial"/>
          <w:color w:val="1F2329"/>
          <w:sz w:val="22"/>
        </w:rPr>
        <w:t>)</w:t>
      </w:r>
      <w:r>
        <w:rPr>
          <w:rFonts w:ascii="Arial" w:eastAsia="DengXian" w:hAnsi="Arial" w:cs="Arial"/>
          <w:color w:val="1F2329"/>
          <w:sz w:val="22"/>
        </w:rPr>
        <w:t>。</w:t>
      </w:r>
    </w:p>
    <w:p w14:paraId="61B8E3B4" w14:textId="77777777" w:rsidR="00504C8F" w:rsidRDefault="00314496">
      <w:pPr>
        <w:spacing w:before="120" w:after="120" w:line="288" w:lineRule="auto"/>
        <w:jc w:val="left"/>
      </w:pPr>
      <w:r>
        <w:rPr>
          <w:noProof/>
        </w:rPr>
        <w:drawing>
          <wp:inline distT="0" distB="0" distL="0" distR="0" wp14:anchorId="1BF34125" wp14:editId="5E16E369">
            <wp:extent cx="3752850" cy="523875"/>
            <wp:effectExtent l="0" t="0" r="0" b="0"/>
            <wp:docPr id="11" name="Draw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rawing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45878" w14:textId="77777777" w:rsidR="00504C8F" w:rsidRDefault="00314496">
      <w:pPr>
        <w:pStyle w:val="a7"/>
        <w:numPr>
          <w:ilvl w:val="0"/>
          <w:numId w:val="9"/>
        </w:numPr>
        <w:spacing w:before="120" w:after="120" w:line="288" w:lineRule="auto"/>
        <w:ind w:firstLineChars="0"/>
        <w:jc w:val="left"/>
        <w:rPr>
          <w:rFonts w:ascii="Arial" w:eastAsia="DengXian" w:hAnsi="Arial" w:cs="Arial"/>
          <w:color w:val="1F2329"/>
          <w:sz w:val="22"/>
        </w:rPr>
      </w:pPr>
      <w:r>
        <w:rPr>
          <w:rFonts w:ascii="Arial" w:eastAsia="DengXian" w:hAnsi="Arial" w:cs="Arial"/>
          <w:color w:val="1F2329"/>
          <w:sz w:val="22"/>
        </w:rPr>
        <w:t>输入命令</w:t>
      </w:r>
      <w:r>
        <w:rPr>
          <w:rFonts w:ascii="Arial" w:eastAsia="DengXian" w:hAnsi="Arial" w:cs="Arial"/>
          <w:color w:val="1F2329"/>
          <w:sz w:val="22"/>
        </w:rPr>
        <w:t>yum install sysstat</w:t>
      </w:r>
      <w:r>
        <w:rPr>
          <w:rFonts w:ascii="Arial" w:eastAsia="DengXian" w:hAnsi="Arial" w:cs="Arial"/>
          <w:color w:val="1F2329"/>
          <w:sz w:val="22"/>
        </w:rPr>
        <w:t>，在提示</w:t>
      </w:r>
      <w:r>
        <w:rPr>
          <w:rFonts w:ascii="Arial" w:eastAsia="DengXian" w:hAnsi="Arial" w:cs="Arial"/>
          <w:color w:val="1F2329"/>
          <w:sz w:val="22"/>
        </w:rPr>
        <w:t>“Is this ok [y/d/N]:”</w:t>
      </w:r>
      <w:r>
        <w:rPr>
          <w:rFonts w:ascii="Arial" w:eastAsia="DengXian" w:hAnsi="Arial" w:cs="Arial"/>
          <w:color w:val="1F2329"/>
          <w:sz w:val="22"/>
        </w:rPr>
        <w:t>，输入</w:t>
      </w:r>
      <w:r>
        <w:rPr>
          <w:rFonts w:ascii="Arial" w:eastAsia="DengXian" w:hAnsi="Arial" w:cs="Arial"/>
          <w:color w:val="1F2329"/>
          <w:sz w:val="22"/>
        </w:rPr>
        <w:t>y</w:t>
      </w:r>
      <w:r>
        <w:rPr>
          <w:rFonts w:ascii="Arial" w:eastAsia="DengXian" w:hAnsi="Arial" w:cs="Arial"/>
          <w:color w:val="1F2329"/>
          <w:sz w:val="22"/>
        </w:rPr>
        <w:t>即可。</w:t>
      </w:r>
    </w:p>
    <w:p w14:paraId="7AC2B288" w14:textId="77777777" w:rsidR="00504C8F" w:rsidRDefault="00314496">
      <w:pPr>
        <w:spacing w:before="120" w:after="120" w:line="288" w:lineRule="auto"/>
        <w:jc w:val="left"/>
      </w:pPr>
      <w:r>
        <w:rPr>
          <w:noProof/>
        </w:rPr>
        <w:lastRenderedPageBreak/>
        <w:drawing>
          <wp:inline distT="0" distB="0" distL="0" distR="0" wp14:anchorId="2F1F0B1D" wp14:editId="54FA1473">
            <wp:extent cx="5257800" cy="3705225"/>
            <wp:effectExtent l="0" t="0" r="0" b="0"/>
            <wp:docPr id="12" name="Draw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rawing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7FB6D" w14:textId="77777777" w:rsidR="00504C8F" w:rsidRDefault="00314496">
      <w:pPr>
        <w:pStyle w:val="1"/>
        <w:rPr>
          <w:rFonts w:ascii="Arial" w:eastAsia="宋体" w:hAnsi="Arial" w:cs="Arial"/>
        </w:rPr>
      </w:pPr>
      <w:bookmarkStart w:id="6" w:name="_Toc133338437"/>
      <w:r>
        <w:rPr>
          <w:rFonts w:ascii="Arial" w:eastAsia="宋体" w:hAnsi="Arial" w:cs="Arial" w:hint="eastAsia"/>
        </w:rPr>
        <w:t>7.</w:t>
      </w:r>
      <w:r>
        <w:rPr>
          <w:rFonts w:ascii="Arial" w:eastAsia="宋体" w:hAnsi="Arial" w:cs="Arial"/>
        </w:rPr>
        <w:t>搜索分析相关问题</w:t>
      </w:r>
      <w:bookmarkEnd w:id="6"/>
    </w:p>
    <w:p w14:paraId="56854D5A" w14:textId="77777777" w:rsidR="00504C8F" w:rsidRDefault="00314496">
      <w:pPr>
        <w:spacing w:before="120" w:after="120" w:line="288" w:lineRule="auto"/>
        <w:jc w:val="left"/>
      </w:pPr>
      <w:r>
        <w:rPr>
          <w:rFonts w:ascii="Arial" w:eastAsia="DengXian" w:hAnsi="Arial" w:cs="Arial" w:hint="eastAsia"/>
          <w:b/>
          <w:color w:val="1F2329"/>
          <w:sz w:val="22"/>
        </w:rPr>
        <w:t>1</w:t>
      </w:r>
      <w:r>
        <w:rPr>
          <w:rFonts w:ascii="Arial" w:eastAsia="DengXian" w:hAnsi="Arial" w:cs="Arial" w:hint="eastAsia"/>
          <w:b/>
          <w:color w:val="1F2329"/>
          <w:sz w:val="22"/>
        </w:rPr>
        <w:t>、</w:t>
      </w:r>
      <w:r>
        <w:rPr>
          <w:rFonts w:ascii="Arial" w:eastAsia="DengXian" w:hAnsi="Arial" w:cs="Arial"/>
          <w:b/>
          <w:color w:val="1F2329"/>
          <w:sz w:val="22"/>
        </w:rPr>
        <w:t>Q</w:t>
      </w:r>
      <w:r>
        <w:rPr>
          <w:rFonts w:ascii="Arial" w:eastAsia="DengXian" w:hAnsi="Arial" w:cs="Arial"/>
          <w:b/>
          <w:color w:val="1F2329"/>
          <w:sz w:val="22"/>
        </w:rPr>
        <w:t>：在搜索页面查询</w:t>
      </w:r>
      <w:r>
        <w:rPr>
          <w:rFonts w:ascii="Arial" w:eastAsia="DengXian" w:hAnsi="Arial" w:cs="Arial"/>
          <w:b/>
          <w:color w:val="1F2329"/>
          <w:sz w:val="22"/>
        </w:rPr>
        <w:t>SPL</w:t>
      </w:r>
      <w:r>
        <w:rPr>
          <w:rFonts w:ascii="Arial" w:eastAsia="DengXian" w:hAnsi="Arial" w:cs="Arial"/>
          <w:b/>
          <w:color w:val="1F2329"/>
          <w:sz w:val="22"/>
        </w:rPr>
        <w:t>，有时能出来结果，但大部分时候出不来结果。经排查，搜索的</w:t>
      </w:r>
      <w:r>
        <w:rPr>
          <w:rFonts w:ascii="Arial" w:eastAsia="DengXian" w:hAnsi="Arial" w:cs="Arial"/>
          <w:b/>
          <w:color w:val="1F2329"/>
          <w:sz w:val="22"/>
        </w:rPr>
        <w:t>SPL</w:t>
      </w:r>
      <w:r>
        <w:rPr>
          <w:rFonts w:ascii="Arial" w:eastAsia="DengXian" w:hAnsi="Arial" w:cs="Arial"/>
          <w:b/>
          <w:color w:val="1F2329"/>
          <w:sz w:val="22"/>
        </w:rPr>
        <w:t>在</w:t>
      </w:r>
      <w:r>
        <w:rPr>
          <w:rFonts w:ascii="Arial" w:eastAsia="DengXian" w:hAnsi="Arial" w:cs="Arial"/>
          <w:b/>
          <w:color w:val="1F2329"/>
          <w:sz w:val="22"/>
        </w:rPr>
        <w:t>var/jobs</w:t>
      </w:r>
      <w:r>
        <w:rPr>
          <w:rFonts w:ascii="Arial" w:eastAsia="DengXian" w:hAnsi="Arial" w:cs="Arial"/>
          <w:b/>
          <w:color w:val="1F2329"/>
          <w:sz w:val="22"/>
        </w:rPr>
        <w:t>下有产生结果，但</w:t>
      </w:r>
      <w:r>
        <w:rPr>
          <w:rFonts w:ascii="Arial" w:eastAsia="DengXian" w:hAnsi="Arial" w:cs="Arial"/>
          <w:b/>
          <w:color w:val="1F2329"/>
          <w:sz w:val="22"/>
        </w:rPr>
        <w:t>websocket</w:t>
      </w:r>
      <w:r>
        <w:rPr>
          <w:rFonts w:ascii="Arial" w:eastAsia="DengXian" w:hAnsi="Arial" w:cs="Arial"/>
          <w:b/>
          <w:color w:val="1F2329"/>
          <w:sz w:val="22"/>
        </w:rPr>
        <w:t>去查询结果会报</w:t>
      </w:r>
      <w:r>
        <w:rPr>
          <w:rFonts w:ascii="Arial" w:eastAsia="DengXian" w:hAnsi="Arial" w:cs="Arial"/>
          <w:b/>
          <w:color w:val="1F2329"/>
          <w:sz w:val="22"/>
        </w:rPr>
        <w:t>404</w:t>
      </w:r>
      <w:r>
        <w:rPr>
          <w:rFonts w:ascii="Arial" w:eastAsia="DengXian" w:hAnsi="Arial" w:cs="Arial"/>
          <w:b/>
          <w:color w:val="1F2329"/>
          <w:sz w:val="22"/>
        </w:rPr>
        <w:t>。</w:t>
      </w:r>
    </w:p>
    <w:p w14:paraId="52F55DD8" w14:textId="77777777" w:rsidR="00504C8F" w:rsidRDefault="00314496">
      <w:pPr>
        <w:spacing w:before="120" w:after="120" w:line="288" w:lineRule="auto"/>
        <w:jc w:val="left"/>
      </w:pPr>
      <w:r>
        <w:rPr>
          <w:noProof/>
        </w:rPr>
        <w:drawing>
          <wp:inline distT="0" distB="0" distL="0" distR="0" wp14:anchorId="18EF7378" wp14:editId="352D8774">
            <wp:extent cx="5257800" cy="2190750"/>
            <wp:effectExtent l="0" t="0" r="0" b="0"/>
            <wp:docPr id="13" name="Draw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rawing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E13BE" w14:textId="77777777" w:rsidR="00504C8F" w:rsidRDefault="00314496">
      <w:pPr>
        <w:spacing w:before="120" w:after="120" w:line="288" w:lineRule="auto"/>
        <w:jc w:val="left"/>
      </w:pPr>
      <w:r>
        <w:rPr>
          <w:rFonts w:ascii="Arial" w:eastAsia="DengXian" w:hAnsi="Arial" w:cs="Arial"/>
          <w:color w:val="1F2329"/>
          <w:sz w:val="22"/>
        </w:rPr>
        <w:t>A</w:t>
      </w:r>
      <w:r>
        <w:rPr>
          <w:rFonts w:ascii="Arial" w:eastAsia="DengXian" w:hAnsi="Arial" w:cs="Arial"/>
          <w:color w:val="1F2329"/>
          <w:sz w:val="22"/>
        </w:rPr>
        <w:t>：修改</w:t>
      </w:r>
      <w:r>
        <w:rPr>
          <w:rFonts w:ascii="Arial" w:eastAsia="DengXian" w:hAnsi="Arial" w:cs="Arial"/>
          <w:color w:val="1F2329"/>
          <w:sz w:val="22"/>
        </w:rPr>
        <w:t>etc/hosts</w:t>
      </w:r>
      <w:r>
        <w:rPr>
          <w:rFonts w:ascii="Arial" w:eastAsia="DengXian" w:hAnsi="Arial" w:cs="Arial"/>
          <w:color w:val="1F2329"/>
          <w:sz w:val="22"/>
        </w:rPr>
        <w:t>配置，添加</w:t>
      </w:r>
      <w:r>
        <w:rPr>
          <w:rFonts w:ascii="Arial" w:eastAsia="DengXian" w:hAnsi="Arial" w:cs="Arial"/>
          <w:color w:val="1F2329"/>
          <w:sz w:val="22"/>
        </w:rPr>
        <w:t>127.0.0.1 arcana</w:t>
      </w:r>
    </w:p>
    <w:p w14:paraId="5EE8258E" w14:textId="77777777" w:rsidR="00504C8F" w:rsidRDefault="00314496">
      <w:pPr>
        <w:spacing w:before="120" w:after="120" w:line="288" w:lineRule="auto"/>
        <w:jc w:val="left"/>
      </w:pPr>
      <w:r>
        <w:rPr>
          <w:noProof/>
        </w:rPr>
        <w:lastRenderedPageBreak/>
        <w:drawing>
          <wp:inline distT="0" distB="0" distL="0" distR="0" wp14:anchorId="2EB24435" wp14:editId="07EF81A5">
            <wp:extent cx="5257800" cy="904875"/>
            <wp:effectExtent l="0" t="0" r="0" b="0"/>
            <wp:docPr id="9" name="Draw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rawing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5A802" w14:textId="77777777" w:rsidR="00504C8F" w:rsidRDefault="00504C8F">
      <w:pPr>
        <w:widowControl/>
        <w:jc w:val="left"/>
      </w:pPr>
    </w:p>
    <w:p w14:paraId="0D3B0C07" w14:textId="77777777" w:rsidR="00504C8F" w:rsidRDefault="00314496">
      <w:pPr>
        <w:numPr>
          <w:ilvl w:val="0"/>
          <w:numId w:val="8"/>
        </w:numPr>
        <w:spacing w:before="120" w:after="120" w:line="288" w:lineRule="auto"/>
        <w:jc w:val="left"/>
        <w:rPr>
          <w:rFonts w:ascii="Arial" w:eastAsia="DengXian" w:hAnsi="Arial" w:cs="Arial"/>
          <w:b/>
          <w:color w:val="1F2329"/>
          <w:sz w:val="22"/>
        </w:rPr>
      </w:pPr>
      <w:r>
        <w:rPr>
          <w:rFonts w:ascii="Arial" w:eastAsia="DengXian" w:hAnsi="Arial" w:cs="Arial"/>
          <w:b/>
          <w:color w:val="1F2329"/>
          <w:sz w:val="22"/>
        </w:rPr>
        <w:t>Q</w:t>
      </w:r>
      <w:r>
        <w:rPr>
          <w:rFonts w:ascii="Arial" w:eastAsia="DengXian" w:hAnsi="Arial" w:cs="Arial"/>
          <w:b/>
          <w:color w:val="1F2329"/>
          <w:sz w:val="22"/>
        </w:rPr>
        <w:t>：</w:t>
      </w:r>
      <w:r>
        <w:rPr>
          <w:rFonts w:ascii="Arial" w:eastAsia="DengXian" w:hAnsi="Arial" w:cs="Arial" w:hint="eastAsia"/>
          <w:b/>
          <w:color w:val="1F2329"/>
          <w:sz w:val="22"/>
        </w:rPr>
        <w:t>V3.0.2212</w:t>
      </w:r>
      <w:r>
        <w:rPr>
          <w:rFonts w:ascii="Arial" w:eastAsia="DengXian" w:hAnsi="Arial" w:cs="Arial" w:hint="eastAsia"/>
          <w:b/>
          <w:color w:val="1F2329"/>
          <w:sz w:val="22"/>
        </w:rPr>
        <w:t>版本如何设置</w:t>
      </w:r>
      <w:r>
        <w:rPr>
          <w:rFonts w:ascii="Arial" w:eastAsia="DengXian" w:hAnsi="Arial" w:cs="Arial" w:hint="eastAsia"/>
          <w:b/>
          <w:color w:val="1F2329"/>
          <w:sz w:val="22"/>
        </w:rPr>
        <w:t>_time</w:t>
      </w:r>
      <w:r>
        <w:rPr>
          <w:rFonts w:ascii="Arial" w:eastAsia="DengXian" w:hAnsi="Arial" w:cs="Arial" w:hint="eastAsia"/>
          <w:b/>
          <w:color w:val="1F2329"/>
          <w:sz w:val="22"/>
        </w:rPr>
        <w:t>时间精确到毫秒级</w:t>
      </w:r>
      <w:r>
        <w:rPr>
          <w:rFonts w:ascii="Arial" w:eastAsia="DengXian" w:hAnsi="Arial" w:cs="Arial"/>
          <w:b/>
          <w:color w:val="1F2329"/>
          <w:sz w:val="22"/>
        </w:rPr>
        <w:t>。</w:t>
      </w:r>
    </w:p>
    <w:p w14:paraId="2D491DF8" w14:textId="77777777" w:rsidR="00504C8F" w:rsidRDefault="00314496">
      <w:pPr>
        <w:spacing w:before="120" w:after="120" w:line="288" w:lineRule="auto"/>
        <w:jc w:val="left"/>
        <w:rPr>
          <w:rFonts w:ascii="Arial" w:eastAsia="DengXian" w:hAnsi="Arial" w:cs="Arial"/>
          <w:bCs/>
          <w:color w:val="1F2329"/>
          <w:sz w:val="22"/>
        </w:rPr>
      </w:pPr>
      <w:r>
        <w:rPr>
          <w:rFonts w:ascii="Arial" w:eastAsia="DengXian" w:hAnsi="Arial" w:cs="Arial" w:hint="eastAsia"/>
          <w:bCs/>
          <w:color w:val="1F2329"/>
          <w:sz w:val="22"/>
        </w:rPr>
        <w:t>A</w:t>
      </w:r>
      <w:r>
        <w:rPr>
          <w:rFonts w:ascii="Arial" w:eastAsia="DengXian" w:hAnsi="Arial" w:cs="Arial" w:hint="eastAsia"/>
          <w:bCs/>
          <w:color w:val="1F2329"/>
          <w:sz w:val="22"/>
        </w:rPr>
        <w:t>：进入</w:t>
      </w:r>
      <w:r>
        <w:rPr>
          <w:rFonts w:ascii="Arial" w:eastAsia="DengXian" w:hAnsi="Arial" w:cs="Arial" w:hint="eastAsia"/>
          <w:bCs/>
          <w:color w:val="1F2329"/>
          <w:sz w:val="22"/>
        </w:rPr>
        <w:t>/arcana/share/tomcat/webapps/Di-Logger</w:t>
      </w:r>
      <w:r>
        <w:rPr>
          <w:rFonts w:ascii="Arial" w:eastAsia="DengXian" w:hAnsi="Arial" w:cs="Arial" w:hint="eastAsia"/>
          <w:bCs/>
          <w:color w:val="1F2329"/>
          <w:sz w:val="22"/>
        </w:rPr>
        <w:t>中修改</w:t>
      </w:r>
      <w:r>
        <w:rPr>
          <w:rFonts w:ascii="Arial" w:eastAsia="DengXian" w:hAnsi="Arial" w:cs="Arial" w:hint="eastAsia"/>
          <w:bCs/>
          <w:color w:val="1F2329"/>
          <w:sz w:val="22"/>
        </w:rPr>
        <w:t>config.js</w:t>
      </w:r>
      <w:r>
        <w:rPr>
          <w:rFonts w:ascii="Arial" w:eastAsia="DengXian" w:hAnsi="Arial" w:cs="Arial" w:hint="eastAsia"/>
          <w:bCs/>
          <w:color w:val="1F2329"/>
          <w:sz w:val="22"/>
        </w:rPr>
        <w:t>中的参数</w:t>
      </w:r>
      <w:r>
        <w:rPr>
          <w:rFonts w:ascii="Arial" w:eastAsia="DengXian" w:hAnsi="Arial" w:cs="Arial" w:hint="eastAsia"/>
          <w:bCs/>
          <w:color w:val="1F2329"/>
          <w:sz w:val="22"/>
        </w:rPr>
        <w:t>searchMillisecond</w:t>
      </w:r>
      <w:r>
        <w:rPr>
          <w:rFonts w:ascii="Arial" w:eastAsia="DengXian" w:hAnsi="Arial" w:cs="Arial" w:hint="eastAsia"/>
          <w:bCs/>
          <w:color w:val="1F2329"/>
          <w:sz w:val="22"/>
        </w:rPr>
        <w:t>：</w:t>
      </w:r>
    </w:p>
    <w:p w14:paraId="690F7A20" w14:textId="77777777" w:rsidR="00504C8F" w:rsidRDefault="00314496">
      <w:pPr>
        <w:spacing w:before="120" w:after="120" w:line="288" w:lineRule="auto"/>
        <w:jc w:val="left"/>
        <w:rPr>
          <w:rFonts w:ascii="Arial" w:eastAsia="DengXian" w:hAnsi="Arial" w:cs="Arial"/>
          <w:b/>
          <w:color w:val="1F2329"/>
          <w:sz w:val="22"/>
        </w:rPr>
      </w:pPr>
      <w:r>
        <w:rPr>
          <w:noProof/>
        </w:rPr>
        <w:drawing>
          <wp:inline distT="0" distB="0" distL="114300" distR="114300" wp14:anchorId="0A4D48FF" wp14:editId="51F61F00">
            <wp:extent cx="2095500" cy="358140"/>
            <wp:effectExtent l="0" t="0" r="7620" b="762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35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CFEF6" w14:textId="77777777" w:rsidR="00504C8F" w:rsidRDefault="00314496">
      <w:pPr>
        <w:widowControl/>
        <w:jc w:val="left"/>
        <w:rPr>
          <w:sz w:val="22"/>
          <w:szCs w:val="22"/>
        </w:rPr>
      </w:pPr>
      <w:r>
        <w:rPr>
          <w:rFonts w:hint="eastAsia"/>
          <w:sz w:val="22"/>
          <w:szCs w:val="22"/>
        </w:rPr>
        <w:t>searchMillisecond</w:t>
      </w:r>
      <w:r>
        <w:rPr>
          <w:rFonts w:hint="eastAsia"/>
          <w:sz w:val="22"/>
          <w:szCs w:val="22"/>
        </w:rPr>
        <w:t>：</w:t>
      </w:r>
      <w:r>
        <w:rPr>
          <w:rFonts w:hint="eastAsia"/>
          <w:sz w:val="22"/>
          <w:szCs w:val="22"/>
        </w:rPr>
        <w:t>false</w:t>
      </w:r>
      <w:r>
        <w:rPr>
          <w:rFonts w:hint="eastAsia"/>
          <w:sz w:val="22"/>
          <w:szCs w:val="22"/>
        </w:rPr>
        <w:t>，</w:t>
      </w:r>
      <w:r>
        <w:rPr>
          <w:rFonts w:hint="eastAsia"/>
          <w:sz w:val="22"/>
          <w:szCs w:val="22"/>
        </w:rPr>
        <w:t>_time</w:t>
      </w:r>
      <w:r>
        <w:rPr>
          <w:rFonts w:hint="eastAsia"/>
          <w:sz w:val="22"/>
          <w:szCs w:val="22"/>
        </w:rPr>
        <w:t>精确到秒</w:t>
      </w:r>
    </w:p>
    <w:p w14:paraId="005DD4F9" w14:textId="77777777" w:rsidR="00504C8F" w:rsidRDefault="00314496">
      <w:pPr>
        <w:widowControl/>
        <w:jc w:val="left"/>
        <w:rPr>
          <w:sz w:val="22"/>
          <w:szCs w:val="22"/>
        </w:rPr>
      </w:pPr>
      <w:r>
        <w:rPr>
          <w:rFonts w:hint="eastAsia"/>
          <w:sz w:val="22"/>
          <w:szCs w:val="22"/>
        </w:rPr>
        <w:t>searchMillisecond</w:t>
      </w:r>
      <w:r>
        <w:rPr>
          <w:rFonts w:hint="eastAsia"/>
          <w:sz w:val="22"/>
          <w:szCs w:val="22"/>
        </w:rPr>
        <w:t>：</w:t>
      </w:r>
      <w:r>
        <w:rPr>
          <w:rFonts w:hint="eastAsia"/>
          <w:sz w:val="22"/>
          <w:szCs w:val="22"/>
        </w:rPr>
        <w:t>true</w:t>
      </w:r>
      <w:r>
        <w:rPr>
          <w:rFonts w:hint="eastAsia"/>
          <w:sz w:val="22"/>
          <w:szCs w:val="22"/>
        </w:rPr>
        <w:t>，</w:t>
      </w:r>
      <w:r>
        <w:rPr>
          <w:rFonts w:hint="eastAsia"/>
          <w:sz w:val="22"/>
          <w:szCs w:val="22"/>
        </w:rPr>
        <w:t>_time</w:t>
      </w:r>
      <w:r>
        <w:rPr>
          <w:rFonts w:hint="eastAsia"/>
          <w:sz w:val="22"/>
          <w:szCs w:val="22"/>
        </w:rPr>
        <w:t>精确到毫秒秒</w:t>
      </w:r>
    </w:p>
    <w:p w14:paraId="2AC01160" w14:textId="77777777" w:rsidR="00504C8F" w:rsidRDefault="00504C8F">
      <w:pPr>
        <w:widowControl/>
        <w:jc w:val="left"/>
      </w:pPr>
    </w:p>
    <w:p w14:paraId="25675D34" w14:textId="77777777" w:rsidR="00504C8F" w:rsidRDefault="00314496">
      <w:pPr>
        <w:pStyle w:val="1"/>
        <w:rPr>
          <w:rFonts w:ascii="Arial" w:eastAsia="宋体" w:hAnsi="Arial" w:cs="Arial"/>
        </w:rPr>
      </w:pPr>
      <w:bookmarkStart w:id="7" w:name="_Toc133338438"/>
      <w:r>
        <w:rPr>
          <w:rFonts w:ascii="Arial" w:eastAsia="宋体" w:hAnsi="Arial" w:cs="Arial" w:hint="eastAsia"/>
        </w:rPr>
        <w:t>8.</w:t>
      </w:r>
      <w:r>
        <w:rPr>
          <w:rFonts w:ascii="Arial" w:eastAsia="宋体" w:hAnsi="Arial" w:cs="Arial"/>
        </w:rPr>
        <w:t>仪表板相关问题</w:t>
      </w:r>
      <w:bookmarkEnd w:id="7"/>
    </w:p>
    <w:p w14:paraId="096F6724" w14:textId="77777777" w:rsidR="00504C8F" w:rsidRDefault="00314496">
      <w:pPr>
        <w:pStyle w:val="a7"/>
        <w:spacing w:before="120" w:after="120" w:line="288" w:lineRule="auto"/>
        <w:ind w:firstLineChars="0" w:firstLine="0"/>
        <w:jc w:val="left"/>
      </w:pPr>
      <w:r>
        <w:rPr>
          <w:rFonts w:ascii="Arial" w:eastAsia="DengXian" w:hAnsi="Arial" w:cs="Arial" w:hint="eastAsia"/>
          <w:b/>
          <w:sz w:val="22"/>
        </w:rPr>
        <w:t>1</w:t>
      </w:r>
      <w:r>
        <w:rPr>
          <w:rFonts w:ascii="Arial" w:eastAsia="DengXian" w:hAnsi="Arial" w:cs="Arial" w:hint="eastAsia"/>
          <w:b/>
          <w:sz w:val="22"/>
        </w:rPr>
        <w:t>、</w:t>
      </w:r>
      <w:r>
        <w:rPr>
          <w:rFonts w:ascii="Arial" w:eastAsia="DengXian" w:hAnsi="Arial" w:cs="Arial"/>
          <w:b/>
          <w:sz w:val="22"/>
        </w:rPr>
        <w:t>Q</w:t>
      </w:r>
      <w:r>
        <w:rPr>
          <w:rFonts w:ascii="Arial" w:eastAsia="DengXian" w:hAnsi="Arial" w:cs="Arial"/>
          <w:b/>
          <w:sz w:val="22"/>
        </w:rPr>
        <w:t>：如何隐藏仪表板的工具栏？</w:t>
      </w:r>
    </w:p>
    <w:p w14:paraId="11D47BFD" w14:textId="77777777" w:rsidR="00504C8F" w:rsidRDefault="00314496">
      <w:pPr>
        <w:spacing w:before="120" w:after="120" w:line="288" w:lineRule="auto"/>
        <w:jc w:val="left"/>
      </w:pPr>
      <w:r>
        <w:rPr>
          <w:rFonts w:ascii="Arial" w:eastAsia="DengXian" w:hAnsi="Arial" w:cs="Arial"/>
          <w:sz w:val="22"/>
        </w:rPr>
        <w:t>A</w:t>
      </w:r>
      <w:r>
        <w:rPr>
          <w:rFonts w:ascii="Arial" w:eastAsia="DengXian" w:hAnsi="Arial" w:cs="Arial"/>
          <w:sz w:val="22"/>
        </w:rPr>
        <w:t>：</w:t>
      </w:r>
      <w:r>
        <w:rPr>
          <w:rFonts w:ascii="Arial" w:eastAsia="DengXian" w:hAnsi="Arial" w:cs="Arial"/>
          <w:sz w:val="22"/>
        </w:rPr>
        <w:t>1</w:t>
      </w:r>
      <w:r>
        <w:rPr>
          <w:rFonts w:ascii="Arial" w:eastAsia="DengXian" w:hAnsi="Arial" w:cs="Arial"/>
          <w:sz w:val="22"/>
        </w:rPr>
        <w:t>）点击指定</w:t>
      </w:r>
      <w:r>
        <w:rPr>
          <w:rFonts w:ascii="Arial" w:eastAsia="DengXian" w:hAnsi="Arial" w:cs="Arial"/>
          <w:sz w:val="22"/>
        </w:rPr>
        <w:t>dashboard</w:t>
      </w:r>
      <w:r>
        <w:rPr>
          <w:rFonts w:ascii="Arial" w:eastAsia="DengXian" w:hAnsi="Arial" w:cs="Arial"/>
          <w:sz w:val="22"/>
        </w:rPr>
        <w:t>所在行的编辑按钮，点击</w:t>
      </w:r>
      <w:r>
        <w:rPr>
          <w:rFonts w:ascii="Arial" w:eastAsia="DengXian" w:hAnsi="Arial" w:cs="Arial"/>
          <w:sz w:val="22"/>
        </w:rPr>
        <w:t>“</w:t>
      </w:r>
      <w:r>
        <w:rPr>
          <w:rFonts w:ascii="Arial" w:eastAsia="DengXian" w:hAnsi="Arial" w:cs="Arial"/>
          <w:sz w:val="22"/>
        </w:rPr>
        <w:t>文本编辑方式</w:t>
      </w:r>
      <w:r>
        <w:rPr>
          <w:rFonts w:ascii="Arial" w:eastAsia="DengXian" w:hAnsi="Arial" w:cs="Arial"/>
          <w:sz w:val="22"/>
        </w:rPr>
        <w:t>”</w:t>
      </w:r>
      <w:r>
        <w:rPr>
          <w:rFonts w:ascii="Arial" w:eastAsia="DengXian" w:hAnsi="Arial" w:cs="Arial"/>
          <w:sz w:val="22"/>
        </w:rPr>
        <w:t>。在最后一个</w:t>
      </w:r>
      <w:r>
        <w:rPr>
          <w:rFonts w:ascii="Arial" w:eastAsia="DengXian" w:hAnsi="Arial" w:cs="Arial"/>
          <w:sz w:val="22"/>
        </w:rPr>
        <w:t>“}”</w:t>
      </w:r>
      <w:r>
        <w:rPr>
          <w:rFonts w:ascii="Arial" w:eastAsia="DengXian" w:hAnsi="Arial" w:cs="Arial"/>
          <w:sz w:val="22"/>
        </w:rPr>
        <w:t>前添加下面红框中的内容：</w:t>
      </w:r>
    </w:p>
    <w:p w14:paraId="1FA55D52" w14:textId="77777777" w:rsidR="00504C8F" w:rsidRDefault="00314496">
      <w:pPr>
        <w:spacing w:before="120" w:after="120" w:line="288" w:lineRule="auto"/>
        <w:jc w:val="left"/>
      </w:pPr>
      <w:r>
        <w:rPr>
          <w:noProof/>
        </w:rPr>
        <w:drawing>
          <wp:inline distT="0" distB="0" distL="0" distR="0" wp14:anchorId="6A101DF6" wp14:editId="075A53D7">
            <wp:extent cx="3561715" cy="1898650"/>
            <wp:effectExtent l="0" t="0" r="4445" b="6350"/>
            <wp:docPr id="10" name="Drawing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rawing 9"/>
                    <pic:cNvPicPr>
                      <a:picLocks noChangeAspect="1"/>
                    </pic:cNvPicPr>
                  </pic:nvPicPr>
                  <pic:blipFill>
                    <a:blip r:embed="rId21"/>
                    <a:srcRect t="71475"/>
                    <a:stretch>
                      <a:fillRect/>
                    </a:stretch>
                  </pic:blipFill>
                  <pic:spPr>
                    <a:xfrm>
                      <a:off x="0" y="0"/>
                      <a:ext cx="3561715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9E669" w14:textId="77777777" w:rsidR="00504C8F" w:rsidRDefault="00314496">
      <w:pPr>
        <w:numPr>
          <w:ilvl w:val="0"/>
          <w:numId w:val="4"/>
        </w:numPr>
        <w:spacing w:before="120" w:after="120" w:line="288" w:lineRule="auto"/>
        <w:jc w:val="left"/>
        <w:rPr>
          <w:rFonts w:ascii="Arial" w:eastAsia="DengXian" w:hAnsi="Arial" w:cs="Arial"/>
          <w:sz w:val="22"/>
        </w:rPr>
      </w:pPr>
      <w:r>
        <w:rPr>
          <w:rFonts w:ascii="Arial" w:eastAsia="DengXian" w:hAnsi="Arial" w:cs="Arial"/>
          <w:sz w:val="22"/>
        </w:rPr>
        <w:t>编辑完成后，点击</w:t>
      </w:r>
      <w:r>
        <w:rPr>
          <w:rFonts w:ascii="Arial" w:eastAsia="DengXian" w:hAnsi="Arial" w:cs="Arial"/>
          <w:sz w:val="22"/>
        </w:rPr>
        <w:t>“</w:t>
      </w:r>
      <w:r>
        <w:rPr>
          <w:rFonts w:ascii="Arial" w:eastAsia="DengXian" w:hAnsi="Arial" w:cs="Arial"/>
          <w:sz w:val="22"/>
        </w:rPr>
        <w:t>保存</w:t>
      </w:r>
      <w:r>
        <w:rPr>
          <w:rFonts w:ascii="Arial" w:eastAsia="DengXian" w:hAnsi="Arial" w:cs="Arial"/>
          <w:sz w:val="22"/>
        </w:rPr>
        <w:t>”</w:t>
      </w:r>
      <w:r>
        <w:rPr>
          <w:rFonts w:ascii="Arial" w:eastAsia="DengXian" w:hAnsi="Arial" w:cs="Arial"/>
          <w:sz w:val="22"/>
        </w:rPr>
        <w:t>。</w:t>
      </w:r>
    </w:p>
    <w:p w14:paraId="7F0918E4" w14:textId="77777777" w:rsidR="00504C8F" w:rsidRDefault="00504C8F">
      <w:pPr>
        <w:spacing w:before="120" w:after="120" w:line="288" w:lineRule="auto"/>
        <w:jc w:val="left"/>
        <w:rPr>
          <w:rFonts w:ascii="Arial" w:eastAsia="DengXian" w:hAnsi="Arial" w:cs="Arial"/>
          <w:sz w:val="22"/>
        </w:rPr>
      </w:pPr>
    </w:p>
    <w:p w14:paraId="1B0CDF5D" w14:textId="77777777" w:rsidR="00504C8F" w:rsidRDefault="00314496">
      <w:pPr>
        <w:pStyle w:val="a7"/>
        <w:spacing w:before="120" w:after="120" w:line="288" w:lineRule="auto"/>
        <w:ind w:firstLineChars="0" w:firstLine="0"/>
        <w:jc w:val="left"/>
        <w:rPr>
          <w:rFonts w:ascii="Arial" w:eastAsia="DengXian" w:hAnsi="Arial" w:cs="Arial"/>
          <w:b/>
          <w:sz w:val="22"/>
        </w:rPr>
      </w:pPr>
      <w:r>
        <w:rPr>
          <w:rFonts w:ascii="Arial" w:eastAsia="DengXian" w:hAnsi="Arial" w:cs="Arial" w:hint="eastAsia"/>
          <w:b/>
          <w:sz w:val="22"/>
        </w:rPr>
        <w:t>2</w:t>
      </w:r>
      <w:r>
        <w:rPr>
          <w:rFonts w:ascii="Arial" w:eastAsia="DengXian" w:hAnsi="Arial" w:cs="Arial" w:hint="eastAsia"/>
          <w:b/>
          <w:sz w:val="22"/>
        </w:rPr>
        <w:t>、</w:t>
      </w:r>
      <w:r>
        <w:rPr>
          <w:rFonts w:ascii="Arial" w:eastAsia="DengXian" w:hAnsi="Arial" w:cs="Arial"/>
          <w:b/>
          <w:sz w:val="22"/>
        </w:rPr>
        <w:t>Q</w:t>
      </w:r>
      <w:r>
        <w:rPr>
          <w:rFonts w:ascii="Arial" w:eastAsia="DengXian" w:hAnsi="Arial" w:cs="Arial"/>
          <w:b/>
          <w:sz w:val="22"/>
        </w:rPr>
        <w:t>：如何复制仪表板配置？</w:t>
      </w:r>
    </w:p>
    <w:p w14:paraId="57E1A210" w14:textId="77777777" w:rsidR="00504C8F" w:rsidRDefault="00314496">
      <w:pPr>
        <w:spacing w:before="120" w:after="120" w:line="288" w:lineRule="auto"/>
        <w:jc w:val="left"/>
        <w:rPr>
          <w:rFonts w:ascii="Arial" w:eastAsia="DengXian" w:hAnsi="Arial" w:cs="Arial"/>
          <w:sz w:val="22"/>
        </w:rPr>
      </w:pPr>
      <w:r>
        <w:rPr>
          <w:rFonts w:ascii="Arial" w:eastAsia="DengXian" w:hAnsi="Arial" w:cs="Arial"/>
          <w:sz w:val="22"/>
        </w:rPr>
        <w:t>A</w:t>
      </w:r>
      <w:r>
        <w:rPr>
          <w:rFonts w:ascii="Arial" w:eastAsia="DengXian" w:hAnsi="Arial" w:cs="Arial"/>
          <w:sz w:val="22"/>
        </w:rPr>
        <w:t>：</w:t>
      </w:r>
      <w:r>
        <w:rPr>
          <w:rFonts w:ascii="Arial" w:eastAsia="DengXian" w:hAnsi="Arial" w:cs="Arial" w:hint="eastAsia"/>
          <w:sz w:val="22"/>
        </w:rPr>
        <w:t>1</w:t>
      </w:r>
      <w:r>
        <w:rPr>
          <w:rFonts w:ascii="Arial" w:eastAsia="DengXian" w:hAnsi="Arial" w:cs="Arial" w:hint="eastAsia"/>
          <w:sz w:val="22"/>
        </w:rPr>
        <w:t>）</w:t>
      </w:r>
      <w:r>
        <w:rPr>
          <w:rFonts w:ascii="Arial" w:eastAsia="DengXian" w:hAnsi="Arial" w:cs="Arial"/>
          <w:sz w:val="22"/>
        </w:rPr>
        <w:t>点击指定</w:t>
      </w:r>
      <w:r>
        <w:rPr>
          <w:rFonts w:ascii="Arial" w:eastAsia="DengXian" w:hAnsi="Arial" w:cs="Arial"/>
          <w:sz w:val="22"/>
        </w:rPr>
        <w:t>dashboard</w:t>
      </w:r>
      <w:r>
        <w:rPr>
          <w:rFonts w:ascii="Arial" w:eastAsia="DengXian" w:hAnsi="Arial" w:cs="Arial"/>
          <w:sz w:val="22"/>
        </w:rPr>
        <w:t>所在行的编辑按钮，点击</w:t>
      </w:r>
      <w:r>
        <w:rPr>
          <w:rFonts w:ascii="Arial" w:eastAsia="DengXian" w:hAnsi="Arial" w:cs="Arial"/>
          <w:sz w:val="22"/>
        </w:rPr>
        <w:t>“</w:t>
      </w:r>
      <w:r>
        <w:rPr>
          <w:rFonts w:ascii="Arial" w:eastAsia="DengXian" w:hAnsi="Arial" w:cs="Arial"/>
          <w:sz w:val="22"/>
        </w:rPr>
        <w:t>文本编辑方式</w:t>
      </w:r>
      <w:r>
        <w:rPr>
          <w:rFonts w:ascii="Arial" w:eastAsia="DengXian" w:hAnsi="Arial" w:cs="Arial"/>
          <w:sz w:val="22"/>
        </w:rPr>
        <w:t>”</w:t>
      </w:r>
      <w:r>
        <w:rPr>
          <w:rFonts w:ascii="Arial" w:eastAsia="DengXian" w:hAnsi="Arial" w:cs="Arial"/>
          <w:sz w:val="22"/>
        </w:rPr>
        <w:t>，复制需要的配置。</w:t>
      </w:r>
    </w:p>
    <w:p w14:paraId="06133142" w14:textId="77777777" w:rsidR="00504C8F" w:rsidRDefault="00314496">
      <w:pPr>
        <w:pStyle w:val="a7"/>
        <w:spacing w:before="120" w:after="120" w:line="288" w:lineRule="auto"/>
        <w:ind w:firstLineChars="0" w:firstLine="0"/>
        <w:jc w:val="left"/>
        <w:rPr>
          <w:rFonts w:ascii="Arial" w:eastAsia="DengXian" w:hAnsi="Arial" w:cs="Arial"/>
          <w:sz w:val="22"/>
        </w:rPr>
      </w:pPr>
      <w:r>
        <w:rPr>
          <w:rFonts w:ascii="Arial" w:eastAsia="DengXian" w:hAnsi="Arial" w:cs="Arial" w:hint="eastAsia"/>
          <w:sz w:val="22"/>
        </w:rPr>
        <w:t>2</w:t>
      </w:r>
      <w:r>
        <w:rPr>
          <w:rFonts w:ascii="Arial" w:eastAsia="DengXian" w:hAnsi="Arial" w:cs="Arial" w:hint="eastAsia"/>
          <w:sz w:val="22"/>
        </w:rPr>
        <w:t>）</w:t>
      </w:r>
      <w:r>
        <w:rPr>
          <w:rFonts w:ascii="Arial" w:eastAsia="DengXian" w:hAnsi="Arial" w:cs="Arial"/>
          <w:sz w:val="22"/>
        </w:rPr>
        <w:t>点击需要复制到的</w:t>
      </w:r>
      <w:r>
        <w:rPr>
          <w:rFonts w:ascii="Arial" w:eastAsia="DengXian" w:hAnsi="Arial" w:cs="Arial"/>
          <w:sz w:val="22"/>
        </w:rPr>
        <w:t>dashboard</w:t>
      </w:r>
      <w:r>
        <w:rPr>
          <w:rFonts w:ascii="Arial" w:eastAsia="DengXian" w:hAnsi="Arial" w:cs="Arial"/>
          <w:sz w:val="22"/>
        </w:rPr>
        <w:t>所在行的编辑按钮，点击</w:t>
      </w:r>
      <w:r>
        <w:rPr>
          <w:rFonts w:ascii="Arial" w:eastAsia="DengXian" w:hAnsi="Arial" w:cs="Arial"/>
          <w:sz w:val="22"/>
        </w:rPr>
        <w:t>“</w:t>
      </w:r>
      <w:r>
        <w:rPr>
          <w:rFonts w:ascii="Arial" w:eastAsia="DengXian" w:hAnsi="Arial" w:cs="Arial"/>
          <w:sz w:val="22"/>
        </w:rPr>
        <w:t>文本编辑方式</w:t>
      </w:r>
      <w:r>
        <w:rPr>
          <w:rFonts w:ascii="Arial" w:eastAsia="DengXian" w:hAnsi="Arial" w:cs="Arial"/>
          <w:sz w:val="22"/>
        </w:rPr>
        <w:t>”</w:t>
      </w:r>
      <w:r>
        <w:rPr>
          <w:rFonts w:ascii="Arial" w:eastAsia="DengXian" w:hAnsi="Arial" w:cs="Arial"/>
          <w:sz w:val="22"/>
        </w:rPr>
        <w:t>，将刚才复</w:t>
      </w:r>
      <w:r>
        <w:rPr>
          <w:rFonts w:ascii="Arial" w:eastAsia="DengXian" w:hAnsi="Arial" w:cs="Arial"/>
          <w:sz w:val="22"/>
        </w:rPr>
        <w:lastRenderedPageBreak/>
        <w:t>制的内容粘贴进去。</w:t>
      </w:r>
    </w:p>
    <w:p w14:paraId="2955649B" w14:textId="77777777" w:rsidR="00504C8F" w:rsidRDefault="00314496">
      <w:pPr>
        <w:pStyle w:val="a7"/>
        <w:spacing w:before="120" w:after="120" w:line="288" w:lineRule="auto"/>
        <w:ind w:firstLineChars="0" w:firstLine="0"/>
        <w:jc w:val="left"/>
      </w:pPr>
      <w:r>
        <w:rPr>
          <w:rFonts w:ascii="Arial" w:eastAsia="DengXian" w:hAnsi="Arial" w:cs="Arial" w:hint="eastAsia"/>
          <w:sz w:val="22"/>
        </w:rPr>
        <w:t>3</w:t>
      </w:r>
      <w:r>
        <w:rPr>
          <w:rFonts w:ascii="Arial" w:eastAsia="DengXian" w:hAnsi="Arial" w:cs="Arial" w:hint="eastAsia"/>
          <w:sz w:val="22"/>
        </w:rPr>
        <w:t>）</w:t>
      </w:r>
      <w:r>
        <w:rPr>
          <w:rFonts w:ascii="Arial" w:eastAsia="DengXian" w:hAnsi="Arial" w:cs="Arial"/>
          <w:sz w:val="22"/>
        </w:rPr>
        <w:t>点击</w:t>
      </w:r>
      <w:r>
        <w:rPr>
          <w:rFonts w:ascii="Arial" w:eastAsia="DengXian" w:hAnsi="Arial" w:cs="Arial"/>
          <w:sz w:val="22"/>
        </w:rPr>
        <w:t>“</w:t>
      </w:r>
      <w:r>
        <w:rPr>
          <w:rFonts w:ascii="Arial" w:eastAsia="DengXian" w:hAnsi="Arial" w:cs="Arial"/>
          <w:sz w:val="22"/>
        </w:rPr>
        <w:t>保存</w:t>
      </w:r>
      <w:r>
        <w:rPr>
          <w:rFonts w:ascii="Arial" w:eastAsia="DengXian" w:hAnsi="Arial" w:cs="Arial"/>
          <w:sz w:val="22"/>
        </w:rPr>
        <w:t>”</w:t>
      </w:r>
      <w:r>
        <w:rPr>
          <w:rFonts w:ascii="Arial" w:eastAsia="DengXian" w:hAnsi="Arial" w:cs="Arial"/>
          <w:sz w:val="22"/>
        </w:rPr>
        <w:t>，即可看到复制好的配置。</w:t>
      </w:r>
    </w:p>
    <w:p w14:paraId="4C01478E" w14:textId="77777777" w:rsidR="00504C8F" w:rsidRDefault="00314496">
      <w:pPr>
        <w:pStyle w:val="1"/>
        <w:rPr>
          <w:rFonts w:ascii="Arial" w:eastAsia="宋体" w:hAnsi="Arial" w:cs="Arial"/>
        </w:rPr>
      </w:pPr>
      <w:bookmarkStart w:id="8" w:name="_Toc133338439"/>
      <w:r>
        <w:rPr>
          <w:rFonts w:ascii="Arial" w:eastAsia="宋体" w:hAnsi="Arial" w:cs="Arial" w:hint="eastAsia"/>
        </w:rPr>
        <w:t>9.</w:t>
      </w:r>
      <w:r>
        <w:rPr>
          <w:rFonts w:ascii="Arial" w:eastAsia="宋体" w:hAnsi="Arial" w:cs="Arial" w:hint="eastAsia"/>
        </w:rPr>
        <w:t>邮件服务器相关问题</w:t>
      </w:r>
      <w:bookmarkEnd w:id="8"/>
    </w:p>
    <w:p w14:paraId="6822E3BB" w14:textId="77777777" w:rsidR="00504C8F" w:rsidRDefault="00314496">
      <w:pPr>
        <w:pStyle w:val="a7"/>
        <w:spacing w:before="120" w:after="120" w:line="288" w:lineRule="auto"/>
        <w:ind w:firstLineChars="0" w:firstLine="0"/>
        <w:jc w:val="left"/>
        <w:rPr>
          <w:rFonts w:ascii="Arial" w:eastAsia="DengXian" w:hAnsi="Arial" w:cs="Arial"/>
          <w:b/>
          <w:sz w:val="22"/>
        </w:rPr>
      </w:pPr>
      <w:r>
        <w:rPr>
          <w:rFonts w:ascii="Arial" w:eastAsia="DengXian" w:hAnsi="Arial" w:cs="Arial" w:hint="eastAsia"/>
          <w:b/>
          <w:sz w:val="22"/>
        </w:rPr>
        <w:t>1</w:t>
      </w:r>
      <w:r>
        <w:rPr>
          <w:rFonts w:ascii="Arial" w:eastAsia="DengXian" w:hAnsi="Arial" w:cs="Arial" w:hint="eastAsia"/>
          <w:b/>
          <w:sz w:val="22"/>
        </w:rPr>
        <w:t>、</w:t>
      </w:r>
      <w:r>
        <w:rPr>
          <w:rFonts w:ascii="Arial" w:eastAsia="DengXian" w:hAnsi="Arial" w:cs="Arial"/>
          <w:b/>
          <w:sz w:val="22"/>
        </w:rPr>
        <w:t>Q:</w:t>
      </w:r>
      <w:r>
        <w:rPr>
          <w:rFonts w:ascii="Arial" w:eastAsia="DengXian" w:hAnsi="Arial" w:cs="Arial"/>
          <w:b/>
          <w:sz w:val="22"/>
        </w:rPr>
        <w:t>邮件服务器配置后，离线报告、告警等不能正常使用邮件发送。</w:t>
      </w:r>
    </w:p>
    <w:p w14:paraId="1D877246" w14:textId="77777777" w:rsidR="00504C8F" w:rsidRDefault="00314496">
      <w:pPr>
        <w:spacing w:before="120" w:after="120" w:line="288" w:lineRule="auto"/>
        <w:jc w:val="left"/>
        <w:rPr>
          <w:rFonts w:ascii="Arial" w:eastAsia="DengXian" w:hAnsi="Arial" w:cs="Arial"/>
          <w:sz w:val="22"/>
        </w:rPr>
      </w:pPr>
      <w:r>
        <w:rPr>
          <w:rFonts w:ascii="Arial" w:eastAsia="DengXian" w:hAnsi="Arial" w:cs="Arial"/>
          <w:sz w:val="22"/>
        </w:rPr>
        <w:t>A</w:t>
      </w:r>
      <w:r>
        <w:rPr>
          <w:rFonts w:ascii="Arial" w:eastAsia="DengXian" w:hAnsi="Arial" w:cs="Arial" w:hint="eastAsia"/>
          <w:sz w:val="22"/>
        </w:rPr>
        <w:t>：</w:t>
      </w:r>
      <w:r>
        <w:rPr>
          <w:rFonts w:ascii="Arial" w:eastAsia="DengXian" w:hAnsi="Arial" w:cs="Arial"/>
          <w:sz w:val="22"/>
        </w:rPr>
        <w:t>可能存在原因包括邮件服务器配置错误，网络不通等。检查步骤：</w:t>
      </w:r>
    </w:p>
    <w:p w14:paraId="7037AC23" w14:textId="77777777" w:rsidR="00504C8F" w:rsidRDefault="00314496">
      <w:pPr>
        <w:pStyle w:val="a7"/>
        <w:numPr>
          <w:ilvl w:val="0"/>
          <w:numId w:val="10"/>
        </w:numPr>
        <w:spacing w:before="120" w:after="120" w:line="288" w:lineRule="auto"/>
        <w:ind w:firstLineChars="0"/>
        <w:jc w:val="left"/>
        <w:rPr>
          <w:rFonts w:ascii="Arial" w:eastAsia="DengXian" w:hAnsi="Arial" w:cs="Arial"/>
          <w:sz w:val="22"/>
        </w:rPr>
      </w:pPr>
      <w:r>
        <w:rPr>
          <w:rFonts w:ascii="Arial" w:eastAsia="DengXian" w:hAnsi="Arial" w:cs="Arial"/>
          <w:sz w:val="22"/>
        </w:rPr>
        <w:t>配置正确的</w:t>
      </w:r>
      <w:r>
        <w:rPr>
          <w:rFonts w:ascii="Arial" w:eastAsia="DengXian" w:hAnsi="Arial" w:cs="Arial"/>
          <w:sz w:val="22"/>
        </w:rPr>
        <w:t>SMTP</w:t>
      </w:r>
      <w:r>
        <w:rPr>
          <w:rFonts w:ascii="Arial" w:eastAsia="DengXian" w:hAnsi="Arial" w:cs="Arial"/>
          <w:sz w:val="22"/>
        </w:rPr>
        <w:t>邮件服务器地址。常见服务器，</w:t>
      </w:r>
    </w:p>
    <w:p w14:paraId="22D3AA36" w14:textId="77777777" w:rsidR="00504C8F" w:rsidRDefault="00314496">
      <w:pPr>
        <w:pStyle w:val="a7"/>
        <w:spacing w:before="120" w:after="120" w:line="288" w:lineRule="auto"/>
        <w:ind w:left="840" w:firstLineChars="0" w:firstLine="0"/>
        <w:jc w:val="left"/>
        <w:rPr>
          <w:rFonts w:ascii="Arial" w:eastAsia="DengXian" w:hAnsi="Arial" w:cs="Arial"/>
          <w:sz w:val="22"/>
        </w:rPr>
      </w:pPr>
      <w:r>
        <w:rPr>
          <w:rFonts w:ascii="Arial" w:eastAsia="DengXian" w:hAnsi="Arial" w:cs="Arial"/>
          <w:sz w:val="22"/>
        </w:rPr>
        <w:t>企业微信：</w:t>
      </w:r>
      <w:hyperlink r:id="rId22" w:tgtFrame="_blank" w:history="1">
        <w:r>
          <w:rPr>
            <w:rFonts w:ascii="Arial" w:eastAsia="DengXian" w:hAnsi="Arial" w:cs="Arial"/>
            <w:sz w:val="22"/>
          </w:rPr>
          <w:t>SMTP.EXMAIL.QQ.COM</w:t>
        </w:r>
      </w:hyperlink>
      <w:r>
        <w:rPr>
          <w:rFonts w:ascii="Arial" w:eastAsia="DengXian" w:hAnsi="Arial" w:cs="Arial"/>
          <w:sz w:val="22"/>
        </w:rPr>
        <w:t xml:space="preserve">  </w:t>
      </w:r>
      <w:r>
        <w:rPr>
          <w:rFonts w:ascii="Arial" w:eastAsia="DengXian" w:hAnsi="Arial" w:cs="Arial"/>
          <w:sz w:val="22"/>
        </w:rPr>
        <w:t>端口：</w:t>
      </w:r>
      <w:r>
        <w:rPr>
          <w:rFonts w:ascii="Arial" w:eastAsia="DengXian" w:hAnsi="Arial" w:cs="Arial"/>
          <w:sz w:val="22"/>
        </w:rPr>
        <w:t>25</w:t>
      </w:r>
      <w:r>
        <w:rPr>
          <w:rFonts w:ascii="Arial" w:eastAsia="DengXian" w:hAnsi="Arial" w:cs="Arial"/>
          <w:sz w:val="22"/>
        </w:rPr>
        <w:t>，</w:t>
      </w:r>
      <w:r>
        <w:rPr>
          <w:rFonts w:ascii="Arial" w:eastAsia="DengXian" w:hAnsi="Arial" w:cs="Arial"/>
          <w:sz w:val="22"/>
        </w:rPr>
        <w:t>465</w:t>
      </w:r>
      <w:r>
        <w:rPr>
          <w:rFonts w:ascii="Arial" w:eastAsia="DengXian" w:hAnsi="Arial" w:cs="Arial"/>
          <w:sz w:val="22"/>
        </w:rPr>
        <w:t>（</w:t>
      </w:r>
      <w:r>
        <w:rPr>
          <w:rFonts w:ascii="Arial" w:eastAsia="DengXian" w:hAnsi="Arial" w:cs="Arial"/>
          <w:sz w:val="22"/>
        </w:rPr>
        <w:t>SSL</w:t>
      </w:r>
      <w:r>
        <w:rPr>
          <w:rFonts w:ascii="Arial" w:eastAsia="DengXian" w:hAnsi="Arial" w:cs="Arial"/>
          <w:sz w:val="22"/>
        </w:rPr>
        <w:t>）</w:t>
      </w:r>
    </w:p>
    <w:p w14:paraId="2D3597E2" w14:textId="77777777" w:rsidR="00504C8F" w:rsidRDefault="00314496">
      <w:pPr>
        <w:pStyle w:val="a7"/>
        <w:spacing w:before="120" w:after="120" w:line="288" w:lineRule="auto"/>
        <w:ind w:left="840" w:firstLineChars="0" w:firstLine="0"/>
        <w:jc w:val="left"/>
        <w:rPr>
          <w:rFonts w:ascii="Arial" w:eastAsia="DengXian" w:hAnsi="Arial" w:cs="Arial"/>
          <w:sz w:val="22"/>
        </w:rPr>
      </w:pPr>
      <w:r>
        <w:rPr>
          <w:rFonts w:ascii="Arial" w:eastAsia="DengXian" w:hAnsi="Arial" w:cs="Arial"/>
          <w:sz w:val="22"/>
        </w:rPr>
        <w:t>飞书：</w:t>
      </w:r>
      <w:hyperlink r:id="rId23" w:tgtFrame="_blank" w:history="1">
        <w:r>
          <w:rPr>
            <w:rFonts w:ascii="Arial" w:eastAsia="DengXian" w:hAnsi="Arial" w:cs="Arial"/>
            <w:sz w:val="22"/>
          </w:rPr>
          <w:t>smtp.feishu.cn</w:t>
        </w:r>
      </w:hyperlink>
      <w:r>
        <w:rPr>
          <w:rFonts w:ascii="Arial" w:eastAsia="DengXian" w:hAnsi="Arial" w:cs="Arial"/>
          <w:sz w:val="22"/>
        </w:rPr>
        <w:t xml:space="preserve">  </w:t>
      </w:r>
      <w:r>
        <w:rPr>
          <w:rFonts w:ascii="Arial" w:eastAsia="DengXian" w:hAnsi="Arial" w:cs="Arial"/>
          <w:sz w:val="22"/>
        </w:rPr>
        <w:t>端口：</w:t>
      </w:r>
      <w:r>
        <w:rPr>
          <w:rFonts w:ascii="Arial" w:eastAsia="DengXian" w:hAnsi="Arial" w:cs="Arial"/>
          <w:sz w:val="22"/>
        </w:rPr>
        <w:t>25</w:t>
      </w:r>
      <w:r>
        <w:rPr>
          <w:rFonts w:ascii="Arial" w:eastAsia="DengXian" w:hAnsi="Arial" w:cs="Arial"/>
          <w:sz w:val="22"/>
        </w:rPr>
        <w:t>，</w:t>
      </w:r>
      <w:r>
        <w:rPr>
          <w:rFonts w:ascii="Arial" w:eastAsia="DengXian" w:hAnsi="Arial" w:cs="Arial"/>
          <w:sz w:val="22"/>
        </w:rPr>
        <w:t>465</w:t>
      </w:r>
      <w:r>
        <w:rPr>
          <w:rFonts w:ascii="Arial" w:eastAsia="DengXian" w:hAnsi="Arial" w:cs="Arial"/>
          <w:sz w:val="22"/>
        </w:rPr>
        <w:t>（</w:t>
      </w:r>
      <w:r>
        <w:rPr>
          <w:rFonts w:ascii="Arial" w:eastAsia="DengXian" w:hAnsi="Arial" w:cs="Arial"/>
          <w:sz w:val="22"/>
        </w:rPr>
        <w:t>SSL</w:t>
      </w:r>
      <w:r>
        <w:rPr>
          <w:rFonts w:ascii="Arial" w:eastAsia="DengXian" w:hAnsi="Arial" w:cs="Arial"/>
          <w:sz w:val="22"/>
        </w:rPr>
        <w:t>）</w:t>
      </w:r>
    </w:p>
    <w:p w14:paraId="7C1090C4" w14:textId="77777777" w:rsidR="00504C8F" w:rsidRDefault="00314496">
      <w:pPr>
        <w:pStyle w:val="a7"/>
        <w:numPr>
          <w:ilvl w:val="0"/>
          <w:numId w:val="10"/>
        </w:numPr>
        <w:spacing w:before="120" w:after="120" w:line="288" w:lineRule="auto"/>
        <w:ind w:firstLineChars="0"/>
        <w:jc w:val="left"/>
        <w:rPr>
          <w:rFonts w:ascii="Arial" w:eastAsia="DengXian" w:hAnsi="Arial" w:cs="Arial"/>
          <w:sz w:val="22"/>
        </w:rPr>
      </w:pPr>
      <w:r>
        <w:rPr>
          <w:rFonts w:ascii="Arial" w:eastAsia="DengXian" w:hAnsi="Arial" w:cs="Arial"/>
          <w:sz w:val="22"/>
        </w:rPr>
        <w:t>用户名密码需正确配置。密码一般均为授权码，通过对应邮件管理页面进行生成。</w:t>
      </w:r>
    </w:p>
    <w:p w14:paraId="228E9CFA" w14:textId="77777777" w:rsidR="00504C8F" w:rsidRDefault="00314496">
      <w:pPr>
        <w:pStyle w:val="a7"/>
        <w:numPr>
          <w:ilvl w:val="0"/>
          <w:numId w:val="10"/>
        </w:numPr>
        <w:spacing w:before="120" w:after="120" w:line="288" w:lineRule="auto"/>
        <w:ind w:firstLineChars="0"/>
        <w:jc w:val="left"/>
        <w:rPr>
          <w:rFonts w:ascii="Arial" w:eastAsia="DengXian" w:hAnsi="Arial" w:cs="Arial"/>
          <w:sz w:val="22"/>
        </w:rPr>
      </w:pPr>
      <w:r>
        <w:rPr>
          <w:rFonts w:ascii="Arial" w:eastAsia="DengXian" w:hAnsi="Arial" w:cs="Arial"/>
          <w:sz w:val="22"/>
        </w:rPr>
        <w:t>检查网络是否通畅。需要能</w:t>
      </w:r>
      <w:r>
        <w:rPr>
          <w:rFonts w:ascii="Arial" w:eastAsia="DengXian" w:hAnsi="Arial" w:cs="Arial"/>
          <w:sz w:val="22"/>
        </w:rPr>
        <w:t>ping</w:t>
      </w:r>
      <w:r>
        <w:rPr>
          <w:rFonts w:ascii="Arial" w:eastAsia="DengXian" w:hAnsi="Arial" w:cs="Arial"/>
          <w:sz w:val="22"/>
        </w:rPr>
        <w:t>通对应的服务器，能</w:t>
      </w:r>
      <w:r>
        <w:rPr>
          <w:rFonts w:ascii="Arial" w:eastAsia="DengXian" w:hAnsi="Arial" w:cs="Arial"/>
          <w:sz w:val="22"/>
        </w:rPr>
        <w:t>telnet</w:t>
      </w:r>
      <w:r>
        <w:rPr>
          <w:rFonts w:ascii="Arial" w:eastAsia="DengXian" w:hAnsi="Arial" w:cs="Arial"/>
          <w:sz w:val="22"/>
        </w:rPr>
        <w:t>对应的端口。例如：</w:t>
      </w:r>
    </w:p>
    <w:p w14:paraId="5428DA57" w14:textId="77777777" w:rsidR="00504C8F" w:rsidRDefault="00314496">
      <w:pPr>
        <w:pStyle w:val="a7"/>
        <w:spacing w:before="120" w:after="120" w:line="288" w:lineRule="auto"/>
        <w:ind w:left="840" w:firstLineChars="0" w:firstLine="0"/>
        <w:jc w:val="left"/>
        <w:rPr>
          <w:rFonts w:ascii="Arial" w:eastAsia="DengXian" w:hAnsi="Arial" w:cs="Arial"/>
          <w:sz w:val="22"/>
        </w:rPr>
      </w:pPr>
      <w:r>
        <w:rPr>
          <w:rFonts w:ascii="Arial" w:eastAsia="DengXian" w:hAnsi="Arial" w:cs="Arial"/>
          <w:sz w:val="22"/>
        </w:rPr>
        <w:t xml:space="preserve">ping </w:t>
      </w:r>
      <w:hyperlink r:id="rId24" w:tgtFrame="_blank" w:history="1">
        <w:r>
          <w:rPr>
            <w:rFonts w:ascii="Arial" w:eastAsia="DengXian" w:hAnsi="Arial" w:cs="Arial"/>
            <w:sz w:val="22"/>
          </w:rPr>
          <w:t>smtp.exmail.qq.com</w:t>
        </w:r>
      </w:hyperlink>
    </w:p>
    <w:p w14:paraId="3E4D2C4C" w14:textId="77777777" w:rsidR="00504C8F" w:rsidRDefault="00314496">
      <w:pPr>
        <w:pStyle w:val="a7"/>
        <w:spacing w:before="120" w:after="120" w:line="288" w:lineRule="auto"/>
        <w:ind w:left="840" w:firstLineChars="0" w:firstLine="0"/>
        <w:jc w:val="left"/>
        <w:rPr>
          <w:rFonts w:ascii="Arial" w:eastAsia="DengXian" w:hAnsi="Arial" w:cs="Arial"/>
          <w:sz w:val="22"/>
        </w:rPr>
      </w:pPr>
      <w:r>
        <w:rPr>
          <w:rFonts w:ascii="Arial" w:eastAsia="DengXian" w:hAnsi="Arial" w:cs="Arial"/>
          <w:sz w:val="22"/>
        </w:rPr>
        <w:t xml:space="preserve">telnet </w:t>
      </w:r>
      <w:hyperlink r:id="rId25" w:tgtFrame="_blank" w:history="1">
        <w:r>
          <w:rPr>
            <w:rFonts w:ascii="Arial" w:eastAsia="DengXian" w:hAnsi="Arial" w:cs="Arial"/>
            <w:sz w:val="22"/>
          </w:rPr>
          <w:t>smtp.exmail.qq.com</w:t>
        </w:r>
      </w:hyperlink>
      <w:r>
        <w:rPr>
          <w:rFonts w:ascii="Arial" w:eastAsia="DengXian" w:hAnsi="Arial" w:cs="Arial"/>
          <w:sz w:val="22"/>
        </w:rPr>
        <w:t xml:space="preserve"> 465</w:t>
      </w:r>
    </w:p>
    <w:p w14:paraId="31A940A5" w14:textId="77777777" w:rsidR="00504C8F" w:rsidRDefault="00314496">
      <w:pPr>
        <w:pStyle w:val="1"/>
        <w:rPr>
          <w:rFonts w:ascii="Arial" w:eastAsia="宋体" w:hAnsi="Arial" w:cs="Arial"/>
        </w:rPr>
      </w:pPr>
      <w:bookmarkStart w:id="9" w:name="_Toc133338440"/>
      <w:r>
        <w:rPr>
          <w:rFonts w:ascii="Arial" w:eastAsia="宋体" w:hAnsi="Arial" w:cs="Arial" w:hint="eastAsia"/>
        </w:rPr>
        <w:t>10.</w:t>
      </w:r>
      <w:r>
        <w:rPr>
          <w:rFonts w:ascii="Arial" w:eastAsia="宋体" w:hAnsi="Arial" w:cs="Arial" w:hint="eastAsia"/>
        </w:rPr>
        <w:t>存储使用相关问题</w:t>
      </w:r>
      <w:bookmarkEnd w:id="9"/>
    </w:p>
    <w:p w14:paraId="4521B609" w14:textId="77777777" w:rsidR="00504C8F" w:rsidRDefault="00314496">
      <w:pPr>
        <w:pStyle w:val="a7"/>
        <w:spacing w:before="120" w:after="120" w:line="288" w:lineRule="auto"/>
        <w:ind w:firstLineChars="0" w:firstLine="0"/>
        <w:jc w:val="left"/>
        <w:rPr>
          <w:rFonts w:ascii="Arial" w:eastAsia="DengXian" w:hAnsi="Arial" w:cs="Arial"/>
          <w:b/>
          <w:bCs/>
          <w:sz w:val="22"/>
        </w:rPr>
      </w:pPr>
      <w:r>
        <w:rPr>
          <w:rFonts w:ascii="Arial" w:eastAsia="DengXian" w:hAnsi="Arial" w:cs="Arial" w:hint="eastAsia"/>
          <w:b/>
          <w:bCs/>
          <w:sz w:val="22"/>
        </w:rPr>
        <w:t>1</w:t>
      </w:r>
      <w:r>
        <w:rPr>
          <w:rFonts w:ascii="Arial" w:eastAsia="DengXian" w:hAnsi="Arial" w:cs="Arial" w:hint="eastAsia"/>
          <w:b/>
          <w:bCs/>
          <w:sz w:val="22"/>
        </w:rPr>
        <w:t>、</w:t>
      </w:r>
      <w:r>
        <w:rPr>
          <w:rFonts w:ascii="Arial" w:eastAsia="DengXian" w:hAnsi="Arial" w:cs="Arial" w:hint="eastAsia"/>
          <w:b/>
          <w:bCs/>
          <w:sz w:val="22"/>
        </w:rPr>
        <w:t>ES</w:t>
      </w:r>
      <w:r>
        <w:rPr>
          <w:rFonts w:ascii="Arial" w:eastAsia="DengXian" w:hAnsi="Arial" w:cs="Arial" w:hint="eastAsia"/>
          <w:b/>
          <w:bCs/>
          <w:sz w:val="22"/>
        </w:rPr>
        <w:t>默认配置了</w:t>
      </w:r>
      <w:r>
        <w:rPr>
          <w:rFonts w:ascii="Arial" w:eastAsia="DengXian" w:hAnsi="Arial" w:cs="Arial" w:hint="eastAsia"/>
          <w:b/>
          <w:bCs/>
          <w:sz w:val="22"/>
        </w:rPr>
        <w:t>85%</w:t>
      </w:r>
      <w:r>
        <w:rPr>
          <w:rFonts w:ascii="Arial" w:eastAsia="DengXian" w:hAnsi="Arial" w:cs="Arial" w:hint="eastAsia"/>
          <w:b/>
          <w:bCs/>
          <w:sz w:val="22"/>
        </w:rPr>
        <w:t>的水位线，如果</w:t>
      </w:r>
      <w:r>
        <w:rPr>
          <w:rFonts w:ascii="Arial" w:eastAsia="DengXian" w:hAnsi="Arial" w:cs="Arial" w:hint="eastAsia"/>
          <w:b/>
          <w:bCs/>
          <w:sz w:val="22"/>
        </w:rPr>
        <w:t>ES</w:t>
      </w:r>
      <w:r>
        <w:rPr>
          <w:rFonts w:ascii="Arial" w:eastAsia="DengXian" w:hAnsi="Arial" w:cs="Arial" w:hint="eastAsia"/>
          <w:b/>
          <w:bCs/>
          <w:sz w:val="22"/>
        </w:rPr>
        <w:t>所在磁盘文件系统使用率（可以通过</w:t>
      </w:r>
      <w:r>
        <w:rPr>
          <w:rFonts w:ascii="Arial" w:eastAsia="DengXian" w:hAnsi="Arial" w:cs="Arial" w:hint="eastAsia"/>
          <w:b/>
          <w:bCs/>
          <w:sz w:val="22"/>
        </w:rPr>
        <w:t>df -Th</w:t>
      </w:r>
      <w:r>
        <w:rPr>
          <w:rFonts w:ascii="Arial" w:eastAsia="DengXian" w:hAnsi="Arial" w:cs="Arial" w:hint="eastAsia"/>
          <w:b/>
          <w:bCs/>
          <w:sz w:val="22"/>
        </w:rPr>
        <w:t>查看）超过</w:t>
      </w:r>
      <w:r>
        <w:rPr>
          <w:rFonts w:ascii="Arial" w:eastAsia="DengXian" w:hAnsi="Arial" w:cs="Arial" w:hint="eastAsia"/>
          <w:b/>
          <w:bCs/>
          <w:sz w:val="22"/>
        </w:rPr>
        <w:t>85%</w:t>
      </w:r>
      <w:r>
        <w:rPr>
          <w:rFonts w:ascii="Arial" w:eastAsia="DengXian" w:hAnsi="Arial" w:cs="Arial" w:hint="eastAsia"/>
          <w:b/>
          <w:bCs/>
          <w:sz w:val="22"/>
        </w:rPr>
        <w:t>，则会导致</w:t>
      </w:r>
      <w:r>
        <w:rPr>
          <w:rFonts w:ascii="Arial" w:eastAsia="DengXian" w:hAnsi="Arial" w:cs="Arial" w:hint="eastAsia"/>
          <w:b/>
          <w:bCs/>
          <w:sz w:val="22"/>
        </w:rPr>
        <w:t>ES</w:t>
      </w:r>
      <w:r>
        <w:rPr>
          <w:rFonts w:ascii="Arial" w:eastAsia="DengXian" w:hAnsi="Arial" w:cs="Arial" w:hint="eastAsia"/>
          <w:b/>
          <w:bCs/>
          <w:sz w:val="22"/>
        </w:rPr>
        <w:t>锁住，只能读不能写。</w:t>
      </w:r>
    </w:p>
    <w:p w14:paraId="395144AC" w14:textId="77777777" w:rsidR="00504C8F" w:rsidRDefault="00314496">
      <w:pPr>
        <w:pStyle w:val="a7"/>
        <w:spacing w:before="120" w:after="120" w:line="288" w:lineRule="auto"/>
        <w:ind w:firstLineChars="0" w:firstLine="0"/>
        <w:jc w:val="left"/>
        <w:rPr>
          <w:rFonts w:ascii="Arial" w:eastAsia="DengXian" w:hAnsi="Arial" w:cs="Arial"/>
          <w:b/>
          <w:bCs/>
          <w:sz w:val="22"/>
        </w:rPr>
      </w:pPr>
      <w:r>
        <w:rPr>
          <w:rFonts w:ascii="Arial" w:eastAsia="DengXian" w:hAnsi="Arial" w:cs="Arial" w:hint="eastAsia"/>
          <w:b/>
          <w:bCs/>
          <w:sz w:val="22"/>
        </w:rPr>
        <w:t>2</w:t>
      </w:r>
      <w:r>
        <w:rPr>
          <w:rFonts w:ascii="Arial" w:eastAsia="DengXian" w:hAnsi="Arial" w:cs="Arial" w:hint="eastAsia"/>
          <w:b/>
          <w:bCs/>
          <w:sz w:val="22"/>
        </w:rPr>
        <w:t>、</w:t>
      </w:r>
      <w:r>
        <w:rPr>
          <w:rFonts w:ascii="Arial" w:eastAsia="DengXian" w:hAnsi="Arial" w:cs="Arial" w:hint="eastAsia"/>
          <w:b/>
          <w:bCs/>
          <w:sz w:val="22"/>
        </w:rPr>
        <w:t>Q</w:t>
      </w:r>
      <w:r>
        <w:rPr>
          <w:rFonts w:ascii="Arial" w:eastAsia="DengXian" w:hAnsi="Arial" w:cs="Arial" w:hint="eastAsia"/>
          <w:b/>
          <w:bCs/>
          <w:sz w:val="22"/>
        </w:rPr>
        <w:t>：如果文件系统使用率快到</w:t>
      </w:r>
      <w:r>
        <w:rPr>
          <w:rFonts w:ascii="Arial" w:eastAsia="DengXian" w:hAnsi="Arial" w:cs="Arial" w:hint="eastAsia"/>
          <w:b/>
          <w:bCs/>
          <w:sz w:val="22"/>
        </w:rPr>
        <w:t>8</w:t>
      </w:r>
      <w:r>
        <w:rPr>
          <w:rFonts w:ascii="Arial" w:eastAsia="DengXian" w:hAnsi="Arial" w:cs="Arial"/>
          <w:b/>
          <w:bCs/>
          <w:sz w:val="22"/>
        </w:rPr>
        <w:t>5%</w:t>
      </w:r>
      <w:r>
        <w:rPr>
          <w:rFonts w:ascii="Arial" w:eastAsia="DengXian" w:hAnsi="Arial" w:cs="Arial" w:hint="eastAsia"/>
          <w:b/>
          <w:bCs/>
          <w:sz w:val="22"/>
        </w:rPr>
        <w:t>了，怎么办？</w:t>
      </w:r>
    </w:p>
    <w:p w14:paraId="7DC4464F" w14:textId="77777777" w:rsidR="00504C8F" w:rsidRDefault="00314496">
      <w:pPr>
        <w:rPr>
          <w:rFonts w:ascii="Arial" w:eastAsia="DengXian" w:hAnsi="Arial" w:cs="Arial"/>
          <w:sz w:val="22"/>
        </w:rPr>
      </w:pPr>
      <w:r>
        <w:rPr>
          <w:rFonts w:ascii="Arial" w:eastAsia="DengXian" w:hAnsi="Arial" w:cs="Arial" w:hint="eastAsia"/>
          <w:sz w:val="22"/>
        </w:rPr>
        <w:t>A</w:t>
      </w:r>
      <w:r>
        <w:rPr>
          <w:rFonts w:ascii="Arial" w:eastAsia="DengXian" w:hAnsi="Arial" w:cs="Arial" w:hint="eastAsia"/>
          <w:sz w:val="22"/>
        </w:rPr>
        <w:t>：有以下几种解决方法：</w:t>
      </w:r>
    </w:p>
    <w:p w14:paraId="6DCA3E01" w14:textId="77777777" w:rsidR="00504C8F" w:rsidRDefault="00314496">
      <w:pPr>
        <w:pStyle w:val="a7"/>
        <w:numPr>
          <w:ilvl w:val="0"/>
          <w:numId w:val="11"/>
        </w:numPr>
        <w:spacing w:before="120" w:after="120" w:line="288" w:lineRule="auto"/>
        <w:ind w:firstLineChars="0"/>
        <w:jc w:val="left"/>
        <w:rPr>
          <w:rFonts w:ascii="Arial" w:eastAsia="DengXian" w:hAnsi="Arial" w:cs="Arial"/>
          <w:sz w:val="22"/>
        </w:rPr>
      </w:pPr>
      <w:r>
        <w:rPr>
          <w:rFonts w:ascii="Arial" w:eastAsia="DengXian" w:hAnsi="Arial" w:cs="Arial"/>
          <w:sz w:val="22"/>
        </w:rPr>
        <w:t>联系客户进行磁盘扩容</w:t>
      </w:r>
    </w:p>
    <w:p w14:paraId="02B9AF91" w14:textId="77777777" w:rsidR="00504C8F" w:rsidRDefault="00314496">
      <w:pPr>
        <w:pStyle w:val="a7"/>
        <w:numPr>
          <w:ilvl w:val="0"/>
          <w:numId w:val="11"/>
        </w:numPr>
        <w:spacing w:before="120" w:after="120" w:line="288" w:lineRule="auto"/>
        <w:ind w:firstLineChars="0"/>
        <w:jc w:val="left"/>
        <w:rPr>
          <w:rFonts w:ascii="Arial" w:eastAsia="DengXian" w:hAnsi="Arial" w:cs="Arial"/>
          <w:sz w:val="22"/>
        </w:rPr>
      </w:pPr>
      <w:r>
        <w:rPr>
          <w:rFonts w:ascii="Arial" w:eastAsia="DengXian" w:hAnsi="Arial" w:cs="Arial"/>
          <w:sz w:val="22"/>
        </w:rPr>
        <w:t>对历史文件进行清理。</w:t>
      </w:r>
    </w:p>
    <w:p w14:paraId="28910340" w14:textId="77777777" w:rsidR="00504C8F" w:rsidRDefault="00314496">
      <w:pPr>
        <w:pStyle w:val="a7"/>
        <w:numPr>
          <w:ilvl w:val="1"/>
          <w:numId w:val="12"/>
        </w:numPr>
        <w:spacing w:before="120" w:after="120" w:line="288" w:lineRule="auto"/>
        <w:ind w:firstLineChars="0"/>
        <w:jc w:val="left"/>
        <w:rPr>
          <w:rFonts w:ascii="Arial" w:eastAsia="DengXian" w:hAnsi="Arial" w:cs="Arial"/>
          <w:sz w:val="22"/>
        </w:rPr>
      </w:pPr>
      <w:r>
        <w:rPr>
          <w:rFonts w:ascii="Arial" w:eastAsia="DengXian" w:hAnsi="Arial" w:cs="Arial"/>
          <w:sz w:val="22"/>
        </w:rPr>
        <w:t>日志文件：</w:t>
      </w:r>
      <w:r>
        <w:rPr>
          <w:rFonts w:ascii="Arial" w:eastAsia="DengXian" w:hAnsi="Arial" w:cs="Arial"/>
          <w:sz w:val="22"/>
        </w:rPr>
        <w:t>$ARCANA_PATH/logs</w:t>
      </w:r>
      <w:r>
        <w:rPr>
          <w:rFonts w:ascii="Arial" w:eastAsia="DengXian" w:hAnsi="Arial" w:cs="Arial"/>
          <w:sz w:val="22"/>
        </w:rPr>
        <w:t>下的压缩文件与日志文件。建议至少保留最近</w:t>
      </w:r>
      <w:r>
        <w:rPr>
          <w:rFonts w:ascii="Arial" w:eastAsia="DengXian" w:hAnsi="Arial" w:cs="Arial"/>
          <w:sz w:val="22"/>
        </w:rPr>
        <w:t>3</w:t>
      </w:r>
      <w:r>
        <w:rPr>
          <w:rFonts w:ascii="Arial" w:eastAsia="DengXian" w:hAnsi="Arial" w:cs="Arial"/>
          <w:sz w:val="22"/>
        </w:rPr>
        <w:t>天的日志，供后续问题排查。</w:t>
      </w:r>
    </w:p>
    <w:p w14:paraId="5E368338" w14:textId="77777777" w:rsidR="00504C8F" w:rsidRDefault="00314496">
      <w:pPr>
        <w:pStyle w:val="a7"/>
        <w:numPr>
          <w:ilvl w:val="1"/>
          <w:numId w:val="12"/>
        </w:numPr>
        <w:spacing w:before="120" w:after="120" w:line="288" w:lineRule="auto"/>
        <w:ind w:firstLineChars="0"/>
        <w:jc w:val="left"/>
        <w:rPr>
          <w:rFonts w:ascii="Arial" w:eastAsia="DengXian" w:hAnsi="Arial" w:cs="Arial"/>
          <w:sz w:val="22"/>
        </w:rPr>
      </w:pPr>
      <w:r>
        <w:rPr>
          <w:rFonts w:ascii="Arial" w:eastAsia="DengXian" w:hAnsi="Arial" w:cs="Arial"/>
          <w:sz w:val="22"/>
        </w:rPr>
        <w:t>历史安装文件：历史升级安装文件可以迁移走，也可以删除。按实际情况而</w:t>
      </w:r>
      <w:r>
        <w:rPr>
          <w:rFonts w:ascii="Arial" w:eastAsia="DengXian" w:hAnsi="Arial" w:cs="Arial" w:hint="eastAsia"/>
          <w:sz w:val="22"/>
        </w:rPr>
        <w:t>定。</w:t>
      </w:r>
    </w:p>
    <w:p w14:paraId="6C54EB6F" w14:textId="77777777" w:rsidR="00504C8F" w:rsidRDefault="00314496">
      <w:pPr>
        <w:pStyle w:val="a7"/>
        <w:numPr>
          <w:ilvl w:val="0"/>
          <w:numId w:val="11"/>
        </w:numPr>
        <w:spacing w:before="120" w:after="120" w:line="288" w:lineRule="auto"/>
        <w:ind w:firstLineChars="0"/>
        <w:jc w:val="left"/>
        <w:rPr>
          <w:rFonts w:ascii="Arial" w:eastAsia="DengXian" w:hAnsi="Arial" w:cs="Arial"/>
          <w:sz w:val="22"/>
        </w:rPr>
      </w:pPr>
      <w:r>
        <w:rPr>
          <w:rFonts w:ascii="Arial" w:eastAsia="DengXian" w:hAnsi="Arial" w:cs="Arial"/>
          <w:sz w:val="22"/>
        </w:rPr>
        <w:t>缩短</w:t>
      </w:r>
      <w:r>
        <w:rPr>
          <w:rFonts w:ascii="Arial" w:eastAsia="DengXian" w:hAnsi="Arial" w:cs="Arial"/>
          <w:sz w:val="22"/>
        </w:rPr>
        <w:t>kafka</w:t>
      </w:r>
      <w:r>
        <w:rPr>
          <w:rFonts w:ascii="Arial" w:eastAsia="DengXian" w:hAnsi="Arial" w:cs="Arial"/>
          <w:sz w:val="22"/>
        </w:rPr>
        <w:t>数据过期时效。</w:t>
      </w:r>
    </w:p>
    <w:p w14:paraId="10D8F757" w14:textId="77777777" w:rsidR="00504C8F" w:rsidRDefault="00314496">
      <w:pPr>
        <w:pStyle w:val="a7"/>
        <w:numPr>
          <w:ilvl w:val="1"/>
          <w:numId w:val="12"/>
        </w:numPr>
        <w:spacing w:before="120" w:after="120" w:line="288" w:lineRule="auto"/>
        <w:ind w:firstLineChars="0"/>
        <w:jc w:val="left"/>
        <w:rPr>
          <w:rFonts w:ascii="Arial" w:eastAsia="DengXian" w:hAnsi="Arial" w:cs="Arial"/>
          <w:sz w:val="22"/>
        </w:rPr>
      </w:pPr>
      <w:r>
        <w:rPr>
          <w:rFonts w:ascii="Arial" w:eastAsia="DengXian" w:hAnsi="Arial" w:cs="Arial"/>
          <w:sz w:val="22"/>
        </w:rPr>
        <w:t xml:space="preserve">$ARCANA_PATH/conf/kafka.properties </w:t>
      </w:r>
      <w:r>
        <w:rPr>
          <w:rFonts w:ascii="Arial" w:eastAsia="DengXian" w:hAnsi="Arial" w:cs="Arial"/>
          <w:sz w:val="22"/>
        </w:rPr>
        <w:t>文件下</w:t>
      </w:r>
      <w:r>
        <w:rPr>
          <w:rFonts w:ascii="Arial" w:eastAsia="DengXian" w:hAnsi="Arial" w:cs="Arial"/>
          <w:sz w:val="22"/>
        </w:rPr>
        <w:t xml:space="preserve"> </w:t>
      </w:r>
      <w:r>
        <w:rPr>
          <w:rFonts w:ascii="Arial" w:eastAsia="DengXian" w:hAnsi="Arial" w:cs="Arial"/>
          <w:sz w:val="22"/>
        </w:rPr>
        <w:t>缩短</w:t>
      </w:r>
      <w:r>
        <w:rPr>
          <w:rFonts w:ascii="Arial" w:eastAsia="DengXian" w:hAnsi="Arial" w:cs="Arial"/>
          <w:sz w:val="22"/>
        </w:rPr>
        <w:t>log.retention.hours</w:t>
      </w:r>
      <w:r>
        <w:rPr>
          <w:rFonts w:ascii="Arial" w:eastAsia="DengXian" w:hAnsi="Arial" w:cs="Arial"/>
          <w:sz w:val="22"/>
        </w:rPr>
        <w:t>的值。比如原来是</w:t>
      </w:r>
      <w:r>
        <w:rPr>
          <w:rFonts w:ascii="Arial" w:eastAsia="DengXian" w:hAnsi="Arial" w:cs="Arial"/>
          <w:sz w:val="22"/>
        </w:rPr>
        <w:t>72</w:t>
      </w:r>
      <w:r>
        <w:rPr>
          <w:rFonts w:ascii="Arial" w:eastAsia="DengXian" w:hAnsi="Arial" w:cs="Arial"/>
          <w:sz w:val="22"/>
        </w:rPr>
        <w:t>，可以改成</w:t>
      </w:r>
      <w:r>
        <w:rPr>
          <w:rFonts w:ascii="Arial" w:eastAsia="DengXian" w:hAnsi="Arial" w:cs="Arial"/>
          <w:sz w:val="22"/>
        </w:rPr>
        <w:t>24</w:t>
      </w:r>
      <w:r>
        <w:rPr>
          <w:rFonts w:ascii="Arial" w:eastAsia="DengXian" w:hAnsi="Arial" w:cs="Arial"/>
          <w:sz w:val="22"/>
        </w:rPr>
        <w:t>。表示</w:t>
      </w:r>
      <w:r>
        <w:rPr>
          <w:rFonts w:ascii="Arial" w:eastAsia="DengXian" w:hAnsi="Arial" w:cs="Arial"/>
          <w:sz w:val="22"/>
        </w:rPr>
        <w:t>kafka</w:t>
      </w:r>
      <w:r>
        <w:rPr>
          <w:rFonts w:ascii="Arial" w:eastAsia="DengXian" w:hAnsi="Arial" w:cs="Arial"/>
          <w:sz w:val="22"/>
        </w:rPr>
        <w:t>内的数据只保</w:t>
      </w:r>
      <w:r>
        <w:rPr>
          <w:rFonts w:ascii="Arial" w:eastAsia="DengXian" w:hAnsi="Arial" w:cs="Arial"/>
          <w:sz w:val="22"/>
        </w:rPr>
        <w:t>留</w:t>
      </w:r>
      <w:r>
        <w:rPr>
          <w:rFonts w:ascii="Arial" w:eastAsia="DengXian" w:hAnsi="Arial" w:cs="Arial"/>
          <w:sz w:val="22"/>
        </w:rPr>
        <w:t>24</w:t>
      </w:r>
      <w:r>
        <w:rPr>
          <w:rFonts w:ascii="Arial" w:eastAsia="DengXian" w:hAnsi="Arial" w:cs="Arial"/>
          <w:sz w:val="22"/>
        </w:rPr>
        <w:t>小时。</w:t>
      </w:r>
    </w:p>
    <w:p w14:paraId="6E957B60" w14:textId="77777777" w:rsidR="00504C8F" w:rsidRDefault="00314496">
      <w:pPr>
        <w:pStyle w:val="a7"/>
        <w:numPr>
          <w:ilvl w:val="1"/>
          <w:numId w:val="12"/>
        </w:numPr>
        <w:spacing w:before="120" w:after="120" w:line="288" w:lineRule="auto"/>
        <w:ind w:firstLineChars="0"/>
        <w:jc w:val="left"/>
        <w:rPr>
          <w:rFonts w:ascii="Arial" w:eastAsia="DengXian" w:hAnsi="Arial" w:cs="Arial"/>
          <w:sz w:val="22"/>
        </w:rPr>
      </w:pPr>
      <w:r>
        <w:rPr>
          <w:rFonts w:ascii="Arial" w:eastAsia="DengXian" w:hAnsi="Arial" w:cs="Arial"/>
          <w:sz w:val="22"/>
        </w:rPr>
        <w:lastRenderedPageBreak/>
        <w:t xml:space="preserve">$ARCANA_Edge_PATH/conf/kafka.properties </w:t>
      </w:r>
      <w:r>
        <w:rPr>
          <w:rFonts w:ascii="Arial" w:eastAsia="DengXian" w:hAnsi="Arial" w:cs="Arial"/>
          <w:sz w:val="22"/>
        </w:rPr>
        <w:t>文件下</w:t>
      </w:r>
      <w:r>
        <w:rPr>
          <w:rFonts w:ascii="Arial" w:eastAsia="DengXian" w:hAnsi="Arial" w:cs="Arial"/>
          <w:sz w:val="22"/>
        </w:rPr>
        <w:t xml:space="preserve"> </w:t>
      </w:r>
      <w:r>
        <w:rPr>
          <w:rFonts w:ascii="Arial" w:eastAsia="DengXian" w:hAnsi="Arial" w:cs="Arial"/>
          <w:sz w:val="22"/>
        </w:rPr>
        <w:t>缩短</w:t>
      </w:r>
      <w:r>
        <w:rPr>
          <w:rFonts w:ascii="Arial" w:eastAsia="DengXian" w:hAnsi="Arial" w:cs="Arial"/>
          <w:sz w:val="22"/>
        </w:rPr>
        <w:t>log.retention.hours</w:t>
      </w:r>
      <w:r>
        <w:rPr>
          <w:rFonts w:ascii="Arial" w:eastAsia="DengXian" w:hAnsi="Arial" w:cs="Arial"/>
          <w:sz w:val="22"/>
        </w:rPr>
        <w:t>的值。</w:t>
      </w:r>
    </w:p>
    <w:p w14:paraId="77AB099B" w14:textId="77777777" w:rsidR="00504C8F" w:rsidRDefault="00314496">
      <w:pPr>
        <w:pStyle w:val="a7"/>
        <w:numPr>
          <w:ilvl w:val="0"/>
          <w:numId w:val="11"/>
        </w:numPr>
        <w:spacing w:before="120" w:after="120" w:line="288" w:lineRule="auto"/>
        <w:ind w:firstLineChars="0"/>
        <w:jc w:val="left"/>
        <w:rPr>
          <w:rFonts w:ascii="Arial" w:eastAsia="DengXian" w:hAnsi="Arial" w:cs="Arial"/>
          <w:sz w:val="22"/>
        </w:rPr>
      </w:pPr>
      <w:r>
        <w:rPr>
          <w:rFonts w:ascii="Arial" w:eastAsia="DengXian" w:hAnsi="Arial" w:cs="Arial"/>
          <w:sz w:val="22"/>
        </w:rPr>
        <w:t>在与客户确认后，删除历史索引数据。</w:t>
      </w:r>
    </w:p>
    <w:p w14:paraId="779C89B3" w14:textId="77777777" w:rsidR="00504C8F" w:rsidRDefault="00314496">
      <w:pPr>
        <w:pStyle w:val="a7"/>
        <w:numPr>
          <w:ilvl w:val="1"/>
          <w:numId w:val="12"/>
        </w:numPr>
        <w:spacing w:before="120" w:after="120" w:line="288" w:lineRule="auto"/>
        <w:ind w:firstLineChars="0"/>
        <w:jc w:val="left"/>
        <w:rPr>
          <w:rFonts w:ascii="Arial" w:eastAsia="DengXian" w:hAnsi="Arial" w:cs="Arial"/>
          <w:sz w:val="22"/>
        </w:rPr>
      </w:pPr>
      <w:r>
        <w:rPr>
          <w:rFonts w:ascii="Arial" w:eastAsia="DengXian" w:hAnsi="Arial" w:cs="Arial"/>
          <w:sz w:val="22"/>
        </w:rPr>
        <w:t>正常情况下，通过设置索引管理里的过期时间，让系统在晚上自动清理。</w:t>
      </w:r>
    </w:p>
    <w:p w14:paraId="4B5B84BF" w14:textId="77777777" w:rsidR="00504C8F" w:rsidRDefault="00314496">
      <w:pPr>
        <w:pStyle w:val="a7"/>
        <w:numPr>
          <w:ilvl w:val="1"/>
          <w:numId w:val="12"/>
        </w:numPr>
        <w:spacing w:before="120" w:after="120" w:line="288" w:lineRule="auto"/>
        <w:ind w:firstLineChars="0"/>
        <w:jc w:val="left"/>
        <w:rPr>
          <w:rFonts w:ascii="Arial" w:eastAsia="DengXian" w:hAnsi="Arial" w:cs="Arial"/>
          <w:sz w:val="22"/>
        </w:rPr>
      </w:pPr>
      <w:r>
        <w:rPr>
          <w:rFonts w:ascii="Arial" w:eastAsia="DengXian" w:hAnsi="Arial" w:cs="Arial"/>
          <w:sz w:val="22"/>
        </w:rPr>
        <w:t>【慎用】紧急情况下，可以直接删除历史索引文件。注：此方法会直接删除单个索引历史文件，不能控制时间；一定不能删除最后一个分片。</w:t>
      </w:r>
    </w:p>
    <w:p w14:paraId="110082CF" w14:textId="77777777" w:rsidR="00504C8F" w:rsidRDefault="00314496">
      <w:pPr>
        <w:pStyle w:val="a7"/>
        <w:spacing w:before="120" w:after="120" w:line="288" w:lineRule="auto"/>
        <w:ind w:left="840" w:firstLineChars="0" w:firstLine="0"/>
        <w:jc w:val="left"/>
        <w:rPr>
          <w:rFonts w:ascii="Arial" w:eastAsia="DengXian" w:hAnsi="Arial" w:cs="Arial"/>
          <w:sz w:val="22"/>
        </w:rPr>
      </w:pPr>
      <w:r>
        <w:rPr>
          <w:rFonts w:ascii="Arial" w:eastAsia="DengXian" w:hAnsi="Arial" w:cs="Arial"/>
          <w:sz w:val="22"/>
        </w:rPr>
        <w:t>操作步骤：</w:t>
      </w:r>
    </w:p>
    <w:p w14:paraId="5BA6F67F" w14:textId="77777777" w:rsidR="00504C8F" w:rsidRDefault="00314496">
      <w:pPr>
        <w:pStyle w:val="a7"/>
        <w:numPr>
          <w:ilvl w:val="1"/>
          <w:numId w:val="13"/>
        </w:numPr>
        <w:spacing w:before="120" w:after="120" w:line="288" w:lineRule="auto"/>
        <w:ind w:firstLineChars="0"/>
        <w:jc w:val="left"/>
        <w:rPr>
          <w:rFonts w:ascii="Arial" w:eastAsia="DengXian" w:hAnsi="Arial" w:cs="Arial"/>
          <w:sz w:val="22"/>
        </w:rPr>
      </w:pPr>
      <w:r>
        <w:rPr>
          <w:rFonts w:ascii="Arial" w:eastAsia="DengXian" w:hAnsi="Arial" w:cs="Arial"/>
          <w:sz w:val="22"/>
        </w:rPr>
        <w:t>先查询分片具体名字</w:t>
      </w:r>
      <w:r>
        <w:rPr>
          <w:rFonts w:ascii="Arial" w:eastAsia="DengXian" w:hAnsi="Arial" w:cs="Arial"/>
          <w:sz w:val="22"/>
        </w:rPr>
        <w:t xml:space="preserve">  curl </w:t>
      </w:r>
      <w:hyperlink r:id="rId26" w:tgtFrame="_blank" w:history="1">
        <w:r>
          <w:rPr>
            <w:rFonts w:ascii="Arial" w:eastAsia="DengXian" w:hAnsi="Arial" w:cs="Arial"/>
            <w:sz w:val="22"/>
          </w:rPr>
          <w:t>http://127.0.0.1:9200/_cat/indices?v</w:t>
        </w:r>
      </w:hyperlink>
    </w:p>
    <w:p w14:paraId="2F4B41ED" w14:textId="77777777" w:rsidR="00504C8F" w:rsidRDefault="00314496">
      <w:pPr>
        <w:pStyle w:val="a7"/>
        <w:numPr>
          <w:ilvl w:val="1"/>
          <w:numId w:val="13"/>
        </w:numPr>
        <w:spacing w:before="120" w:after="120" w:line="288" w:lineRule="auto"/>
        <w:ind w:firstLineChars="0"/>
        <w:jc w:val="left"/>
        <w:rPr>
          <w:rFonts w:ascii="Arial" w:eastAsia="DengXian" w:hAnsi="Arial" w:cs="Arial"/>
          <w:sz w:val="22"/>
        </w:rPr>
      </w:pPr>
      <w:r>
        <w:rPr>
          <w:rFonts w:ascii="Arial" w:eastAsia="DengXian" w:hAnsi="Arial" w:cs="Arial"/>
          <w:sz w:val="22"/>
        </w:rPr>
        <w:t>针对有多个分片的索引数据，删除历史分片。比如上述命令可以看到</w:t>
      </w:r>
      <w:r>
        <w:rPr>
          <w:rFonts w:ascii="Arial" w:eastAsia="DengXian" w:hAnsi="Arial" w:cs="Arial"/>
          <w:sz w:val="22"/>
        </w:rPr>
        <w:t>winlog_01</w:t>
      </w:r>
      <w:r>
        <w:rPr>
          <w:rFonts w:ascii="Arial" w:eastAsia="DengXian" w:hAnsi="Arial" w:cs="Arial"/>
          <w:sz w:val="22"/>
        </w:rPr>
        <w:t>有</w:t>
      </w:r>
      <w:r>
        <w:rPr>
          <w:rFonts w:ascii="Arial" w:eastAsia="DengXian" w:hAnsi="Arial" w:cs="Arial"/>
          <w:sz w:val="22"/>
        </w:rPr>
        <w:t>3</w:t>
      </w:r>
      <w:r>
        <w:rPr>
          <w:rFonts w:ascii="Arial" w:eastAsia="DengXian" w:hAnsi="Arial" w:cs="Arial"/>
          <w:sz w:val="22"/>
        </w:rPr>
        <w:t>个分片</w:t>
      </w:r>
      <w:r>
        <w:rPr>
          <w:rFonts w:ascii="Arial" w:eastAsia="DengXian" w:hAnsi="Arial" w:cs="Arial"/>
          <w:sz w:val="22"/>
        </w:rPr>
        <w:t>dm-winlog_01-000001</w:t>
      </w:r>
      <w:r>
        <w:rPr>
          <w:rFonts w:ascii="Arial" w:eastAsia="DengXian" w:hAnsi="Arial" w:cs="Arial"/>
          <w:sz w:val="22"/>
        </w:rPr>
        <w:t>，</w:t>
      </w:r>
      <w:r>
        <w:rPr>
          <w:rFonts w:ascii="Arial" w:eastAsia="DengXian" w:hAnsi="Arial" w:cs="Arial"/>
          <w:sz w:val="22"/>
        </w:rPr>
        <w:t>dm-winlog_01-000002</w:t>
      </w:r>
      <w:r>
        <w:rPr>
          <w:rFonts w:ascii="Arial" w:eastAsia="DengXian" w:hAnsi="Arial" w:cs="Arial"/>
          <w:sz w:val="22"/>
        </w:rPr>
        <w:t>，</w:t>
      </w:r>
      <w:r>
        <w:rPr>
          <w:rFonts w:ascii="Arial" w:eastAsia="DengXian" w:hAnsi="Arial" w:cs="Arial"/>
          <w:sz w:val="22"/>
        </w:rPr>
        <w:t>dm-winlog_01-000003</w:t>
      </w:r>
      <w:r>
        <w:rPr>
          <w:rFonts w:ascii="Arial" w:eastAsia="DengXian" w:hAnsi="Arial" w:cs="Arial"/>
          <w:sz w:val="22"/>
        </w:rPr>
        <w:t>，可以考虑将第一个分片进行删除：</w:t>
      </w:r>
      <w:r>
        <w:rPr>
          <w:rFonts w:ascii="Arial" w:eastAsia="DengXian" w:hAnsi="Arial" w:cs="Arial"/>
          <w:sz w:val="22"/>
        </w:rPr>
        <w:t xml:space="preserve">curl -XDELETE </w:t>
      </w:r>
      <w:hyperlink r:id="rId27" w:tgtFrame="_blank" w:history="1">
        <w:r>
          <w:rPr>
            <w:rFonts w:ascii="Arial" w:eastAsia="DengXian" w:hAnsi="Arial" w:cs="Arial"/>
            <w:sz w:val="22"/>
          </w:rPr>
          <w:t>http://127.0.0.1:9200/dm-winlog_01-000001</w:t>
        </w:r>
      </w:hyperlink>
    </w:p>
    <w:p w14:paraId="752CE820" w14:textId="77777777" w:rsidR="00504C8F" w:rsidRDefault="00314496">
      <w:pPr>
        <w:pStyle w:val="1"/>
        <w:rPr>
          <w:rFonts w:ascii="Arial" w:eastAsia="宋体" w:hAnsi="Arial" w:cs="Arial"/>
        </w:rPr>
      </w:pPr>
      <w:bookmarkStart w:id="10" w:name="_Toc133338441"/>
      <w:r>
        <w:rPr>
          <w:rFonts w:ascii="Arial" w:eastAsia="宋体" w:hAnsi="Arial" w:cs="Arial" w:hint="eastAsia"/>
        </w:rPr>
        <w:t>11.</w:t>
      </w:r>
      <w:r>
        <w:rPr>
          <w:rFonts w:ascii="Arial" w:eastAsia="宋体" w:hAnsi="Arial" w:cs="Arial"/>
        </w:rPr>
        <w:t>通用配置</w:t>
      </w:r>
      <w:bookmarkEnd w:id="10"/>
    </w:p>
    <w:p w14:paraId="56D21B52" w14:textId="77777777" w:rsidR="00504C8F" w:rsidRDefault="00314496">
      <w:pPr>
        <w:pStyle w:val="a7"/>
        <w:spacing w:before="120" w:after="120" w:line="288" w:lineRule="auto"/>
        <w:ind w:firstLineChars="0" w:firstLine="0"/>
        <w:jc w:val="left"/>
      </w:pPr>
      <w:r>
        <w:rPr>
          <w:rFonts w:ascii="Arial" w:eastAsia="DengXian" w:hAnsi="Arial" w:cs="Arial" w:hint="eastAsia"/>
          <w:b/>
          <w:sz w:val="22"/>
        </w:rPr>
        <w:t>1</w:t>
      </w:r>
      <w:r>
        <w:rPr>
          <w:rFonts w:ascii="Arial" w:eastAsia="DengXian" w:hAnsi="Arial" w:cs="Arial" w:hint="eastAsia"/>
          <w:b/>
          <w:sz w:val="22"/>
        </w:rPr>
        <w:t>、</w:t>
      </w:r>
      <w:r>
        <w:rPr>
          <w:rFonts w:ascii="Arial" w:eastAsia="DengXian" w:hAnsi="Arial" w:cs="Arial"/>
          <w:b/>
          <w:sz w:val="22"/>
        </w:rPr>
        <w:t>Q</w:t>
      </w:r>
      <w:r>
        <w:rPr>
          <w:rFonts w:ascii="Arial" w:eastAsia="DengXian" w:hAnsi="Arial" w:cs="Arial"/>
          <w:b/>
          <w:sz w:val="22"/>
        </w:rPr>
        <w:t>：如何隐藏用户？</w:t>
      </w:r>
    </w:p>
    <w:p w14:paraId="556EF0D4" w14:textId="77777777" w:rsidR="00504C8F" w:rsidRDefault="00314496">
      <w:pPr>
        <w:spacing w:before="120" w:after="120" w:line="288" w:lineRule="auto"/>
        <w:jc w:val="left"/>
      </w:pPr>
      <w:r>
        <w:rPr>
          <w:rFonts w:ascii="Arial" w:eastAsia="DengXian" w:hAnsi="Arial" w:cs="Arial"/>
          <w:sz w:val="22"/>
        </w:rPr>
        <w:t>A</w:t>
      </w:r>
      <w:r>
        <w:rPr>
          <w:rFonts w:ascii="Arial" w:eastAsia="DengXian" w:hAnsi="Arial" w:cs="Arial"/>
          <w:sz w:val="22"/>
        </w:rPr>
        <w:t>：在</w:t>
      </w:r>
      <w:r>
        <w:rPr>
          <w:rFonts w:ascii="Arial" w:eastAsia="DengXian" w:hAnsi="Arial" w:cs="Arial"/>
          <w:sz w:val="22"/>
        </w:rPr>
        <w:t>ARCANA</w:t>
      </w:r>
      <w:r>
        <w:rPr>
          <w:rFonts w:ascii="Arial" w:eastAsia="DengXian" w:hAnsi="Arial" w:cs="Arial"/>
          <w:sz w:val="22"/>
        </w:rPr>
        <w:t>版本为</w:t>
      </w:r>
      <w:r>
        <w:rPr>
          <w:rFonts w:ascii="Arial" w:eastAsia="DengXian" w:hAnsi="Arial" w:cs="Arial"/>
          <w:sz w:val="22"/>
        </w:rPr>
        <w:t>3.1.1</w:t>
      </w:r>
      <w:r>
        <w:rPr>
          <w:rFonts w:ascii="Arial" w:eastAsia="DengXian" w:hAnsi="Arial" w:cs="Arial"/>
          <w:sz w:val="22"/>
        </w:rPr>
        <w:t>及以上版本中做如下操作</w:t>
      </w:r>
    </w:p>
    <w:p w14:paraId="1C19DF44" w14:textId="77777777" w:rsidR="00504C8F" w:rsidRDefault="00314496">
      <w:pPr>
        <w:pStyle w:val="a7"/>
        <w:numPr>
          <w:ilvl w:val="0"/>
          <w:numId w:val="14"/>
        </w:numPr>
        <w:spacing w:before="120" w:after="120" w:line="288" w:lineRule="auto"/>
        <w:ind w:firstLineChars="0"/>
        <w:jc w:val="left"/>
        <w:rPr>
          <w:rFonts w:ascii="Arial" w:eastAsia="DengXian" w:hAnsi="Arial" w:cs="Arial"/>
          <w:color w:val="000000" w:themeColor="text1"/>
          <w:sz w:val="22"/>
        </w:rPr>
      </w:pPr>
      <w:r>
        <w:rPr>
          <w:rFonts w:ascii="Arial" w:eastAsia="DengXian" w:hAnsi="Arial" w:cs="Arial"/>
          <w:sz w:val="22"/>
        </w:rPr>
        <w:t>以</w:t>
      </w:r>
      <w:r>
        <w:rPr>
          <w:rFonts w:ascii="Arial" w:eastAsia="DengXian" w:hAnsi="Arial" w:cs="Arial"/>
          <w:sz w:val="22"/>
        </w:rPr>
        <w:t>root</w:t>
      </w:r>
      <w:r>
        <w:rPr>
          <w:rFonts w:ascii="Arial" w:eastAsia="DengXian" w:hAnsi="Arial" w:cs="Arial"/>
          <w:sz w:val="22"/>
        </w:rPr>
        <w:t>用户登录</w:t>
      </w:r>
      <w:r>
        <w:rPr>
          <w:rFonts w:ascii="Arial" w:eastAsia="DengXian" w:hAnsi="Arial" w:cs="Arial"/>
          <w:sz w:val="22"/>
        </w:rPr>
        <w:t>ARCANA</w:t>
      </w:r>
      <w:r>
        <w:rPr>
          <w:rFonts w:ascii="Arial" w:eastAsia="DengXian" w:hAnsi="Arial" w:cs="Arial"/>
          <w:sz w:val="22"/>
        </w:rPr>
        <w:t>所在的服务器。</w:t>
      </w:r>
    </w:p>
    <w:p w14:paraId="2796FCE9" w14:textId="77777777" w:rsidR="00504C8F" w:rsidRDefault="00314496">
      <w:pPr>
        <w:pStyle w:val="a7"/>
        <w:numPr>
          <w:ilvl w:val="0"/>
          <w:numId w:val="14"/>
        </w:numPr>
        <w:spacing w:before="120" w:after="120" w:line="288" w:lineRule="auto"/>
        <w:ind w:firstLineChars="0"/>
        <w:jc w:val="left"/>
        <w:rPr>
          <w:rFonts w:ascii="Arial" w:eastAsia="DengXian" w:hAnsi="Arial" w:cs="Arial"/>
          <w:color w:val="000000" w:themeColor="text1"/>
          <w:sz w:val="22"/>
        </w:rPr>
      </w:pPr>
      <w:r>
        <w:rPr>
          <w:rFonts w:ascii="Arial" w:eastAsia="DengXian" w:hAnsi="Arial" w:cs="Arial"/>
          <w:sz w:val="22"/>
        </w:rPr>
        <w:t>创建</w:t>
      </w:r>
      <w:r>
        <w:rPr>
          <w:rFonts w:ascii="Arial" w:eastAsia="DengXian" w:hAnsi="Arial" w:cs="Arial"/>
          <w:sz w:val="22"/>
        </w:rPr>
        <w:t>/opt/arcana/share/tomcat/webapps/system/local/ROOT</w:t>
      </w:r>
      <w:r>
        <w:rPr>
          <w:rFonts w:ascii="Arial" w:eastAsia="DengXian" w:hAnsi="Arial" w:cs="Arial"/>
          <w:sz w:val="22"/>
        </w:rPr>
        <w:t>目录。</w:t>
      </w:r>
    </w:p>
    <w:p w14:paraId="66713BE0" w14:textId="77777777" w:rsidR="00504C8F" w:rsidRDefault="00314496">
      <w:pPr>
        <w:pStyle w:val="a7"/>
        <w:numPr>
          <w:ilvl w:val="0"/>
          <w:numId w:val="14"/>
        </w:numPr>
        <w:spacing w:before="120" w:after="120" w:line="288" w:lineRule="auto"/>
        <w:ind w:firstLineChars="0"/>
        <w:jc w:val="left"/>
        <w:rPr>
          <w:rFonts w:ascii="Arial" w:eastAsia="DengXian" w:hAnsi="Arial" w:cs="Arial"/>
          <w:color w:val="000000" w:themeColor="text1"/>
          <w:sz w:val="22"/>
        </w:rPr>
      </w:pPr>
      <w:r>
        <w:rPr>
          <w:rFonts w:ascii="Arial" w:eastAsia="DengXian" w:hAnsi="Arial" w:cs="Arial"/>
          <w:sz w:val="22"/>
        </w:rPr>
        <w:t>将</w:t>
      </w:r>
      <w:r>
        <w:rPr>
          <w:rFonts w:ascii="Arial" w:eastAsia="DengXian" w:hAnsi="Arial" w:cs="Arial"/>
          <w:sz w:val="22"/>
        </w:rPr>
        <w:t>custom.css</w:t>
      </w:r>
      <w:r>
        <w:rPr>
          <w:rFonts w:ascii="Arial" w:eastAsia="DengXian" w:hAnsi="Arial" w:cs="Arial"/>
          <w:sz w:val="22"/>
        </w:rPr>
        <w:t>文件上传至</w:t>
      </w:r>
      <w:r>
        <w:rPr>
          <w:rFonts w:ascii="Arial" w:eastAsia="DengXian" w:hAnsi="Arial" w:cs="Arial"/>
          <w:sz w:val="22"/>
        </w:rPr>
        <w:t>/opt/arcana/share/tomca</w:t>
      </w:r>
      <w:r>
        <w:rPr>
          <w:rFonts w:ascii="Arial" w:eastAsia="DengXian" w:hAnsi="Arial" w:cs="Arial"/>
          <w:sz w:val="22"/>
        </w:rPr>
        <w:t>t/webapps/system/local/ROOT</w:t>
      </w:r>
      <w:r>
        <w:rPr>
          <w:rFonts w:ascii="Arial" w:eastAsia="DengXian" w:hAnsi="Arial" w:cs="Arial"/>
          <w:sz w:val="22"/>
        </w:rPr>
        <w:t>目录下。</w:t>
      </w:r>
    </w:p>
    <w:p w14:paraId="2112FA49" w14:textId="77777777" w:rsidR="00504C8F" w:rsidRDefault="00314496">
      <w:pPr>
        <w:pStyle w:val="a7"/>
        <w:spacing w:before="120" w:after="120" w:line="288" w:lineRule="auto"/>
        <w:ind w:left="360" w:firstLineChars="0" w:firstLine="0"/>
        <w:jc w:val="left"/>
        <w:rPr>
          <w:rFonts w:ascii="Arial" w:eastAsia="DengXian" w:hAnsi="Arial" w:cs="Arial"/>
          <w:color w:val="000000" w:themeColor="text1"/>
          <w:sz w:val="22"/>
        </w:rPr>
      </w:pPr>
      <w:r>
        <w:rPr>
          <w:rFonts w:ascii="Arial" w:eastAsia="DengXian" w:hAnsi="Arial" w:cs="Arial"/>
          <w:sz w:val="22"/>
        </w:rPr>
        <w:t>说明：</w:t>
      </w:r>
      <w:r>
        <w:rPr>
          <w:rFonts w:ascii="Arial" w:eastAsia="DengXian" w:hAnsi="Arial" w:cs="Arial"/>
          <w:sz w:val="22"/>
        </w:rPr>
        <w:t>custom.css</w:t>
      </w:r>
      <w:r>
        <w:rPr>
          <w:rFonts w:ascii="Arial" w:eastAsia="DengXian" w:hAnsi="Arial" w:cs="Arial"/>
          <w:sz w:val="22"/>
        </w:rPr>
        <w:t>文件的获取方式请联系内部工作人员。</w:t>
      </w:r>
    </w:p>
    <w:p w14:paraId="70188A4C" w14:textId="77777777" w:rsidR="00504C8F" w:rsidRDefault="00314496">
      <w:pPr>
        <w:pStyle w:val="a7"/>
        <w:numPr>
          <w:ilvl w:val="0"/>
          <w:numId w:val="14"/>
        </w:numPr>
        <w:spacing w:before="120" w:after="120" w:line="288" w:lineRule="auto"/>
        <w:ind w:firstLineChars="0"/>
        <w:jc w:val="left"/>
        <w:rPr>
          <w:rFonts w:ascii="Arial" w:eastAsia="DengXian" w:hAnsi="Arial" w:cs="Arial"/>
          <w:color w:val="000000" w:themeColor="text1"/>
          <w:sz w:val="22"/>
        </w:rPr>
      </w:pPr>
      <w:r>
        <w:rPr>
          <w:rFonts w:ascii="Arial" w:eastAsia="DengXian" w:hAnsi="Arial" w:cs="Arial"/>
          <w:sz w:val="22"/>
        </w:rPr>
        <w:t>执行以下命令，重启</w:t>
      </w:r>
      <w:r>
        <w:rPr>
          <w:rFonts w:ascii="Arial" w:eastAsia="DengXian" w:hAnsi="Arial" w:cs="Arial"/>
          <w:sz w:val="22"/>
        </w:rPr>
        <w:t>ARCANA</w:t>
      </w:r>
      <w:r>
        <w:rPr>
          <w:rFonts w:ascii="Arial" w:eastAsia="DengXian" w:hAnsi="Arial" w:cs="Arial"/>
          <w:sz w:val="22"/>
        </w:rPr>
        <w:t>。</w:t>
      </w:r>
    </w:p>
    <w:p w14:paraId="787E8642" w14:textId="77777777" w:rsidR="00504C8F" w:rsidRDefault="00314496">
      <w:pPr>
        <w:pStyle w:val="a7"/>
        <w:spacing w:before="120" w:after="120" w:line="288" w:lineRule="auto"/>
        <w:ind w:left="360" w:firstLineChars="0" w:firstLine="0"/>
        <w:jc w:val="left"/>
        <w:rPr>
          <w:rFonts w:ascii="Arial" w:eastAsia="DengXian" w:hAnsi="Arial" w:cs="Arial"/>
          <w:color w:val="000000" w:themeColor="text1"/>
          <w:sz w:val="22"/>
        </w:rPr>
      </w:pPr>
      <w:r>
        <w:rPr>
          <w:rFonts w:ascii="Arial" w:eastAsia="DengXian" w:hAnsi="Arial" w:cs="Arial"/>
          <w:color w:val="000000" w:themeColor="text1"/>
          <w:sz w:val="22"/>
        </w:rPr>
        <w:t>cd /opt/arcana/bin</w:t>
      </w:r>
    </w:p>
    <w:p w14:paraId="28F18D89" w14:textId="77777777" w:rsidR="00504C8F" w:rsidRDefault="00314496">
      <w:pPr>
        <w:pStyle w:val="a7"/>
        <w:spacing w:before="120" w:after="120" w:line="288" w:lineRule="auto"/>
        <w:ind w:left="360" w:firstLineChars="0" w:firstLine="0"/>
        <w:jc w:val="left"/>
        <w:rPr>
          <w:rFonts w:ascii="Arial" w:eastAsia="DengXian" w:hAnsi="Arial" w:cs="Arial"/>
          <w:color w:val="000000" w:themeColor="text1"/>
          <w:sz w:val="22"/>
        </w:rPr>
      </w:pPr>
      <w:r>
        <w:rPr>
          <w:rFonts w:ascii="Arial" w:eastAsia="DengXian" w:hAnsi="Arial" w:cs="Arial"/>
          <w:color w:val="000000" w:themeColor="text1"/>
          <w:sz w:val="22"/>
        </w:rPr>
        <w:t>su - arcana    //ES</w:t>
      </w:r>
      <w:r>
        <w:rPr>
          <w:rFonts w:ascii="Arial" w:eastAsia="DengXian" w:hAnsi="Arial" w:cs="Arial"/>
          <w:color w:val="000000" w:themeColor="text1"/>
          <w:sz w:val="22"/>
        </w:rPr>
        <w:t>场景下需要切换至</w:t>
      </w:r>
      <w:r>
        <w:rPr>
          <w:rFonts w:ascii="Arial" w:eastAsia="DengXian" w:hAnsi="Arial" w:cs="Arial"/>
          <w:color w:val="000000" w:themeColor="text1"/>
          <w:sz w:val="22"/>
        </w:rPr>
        <w:t>arcana</w:t>
      </w:r>
      <w:r>
        <w:rPr>
          <w:rFonts w:ascii="Arial" w:eastAsia="DengXian" w:hAnsi="Arial" w:cs="Arial"/>
          <w:color w:val="000000" w:themeColor="text1"/>
          <w:sz w:val="22"/>
        </w:rPr>
        <w:t>用户执行。</w:t>
      </w:r>
    </w:p>
    <w:p w14:paraId="55CF887A" w14:textId="77777777" w:rsidR="00504C8F" w:rsidRDefault="00314496">
      <w:pPr>
        <w:pStyle w:val="a7"/>
        <w:spacing w:before="120" w:after="120" w:line="288" w:lineRule="auto"/>
        <w:ind w:left="360" w:firstLineChars="0" w:firstLine="0"/>
        <w:jc w:val="left"/>
        <w:rPr>
          <w:rFonts w:ascii="Arial" w:eastAsia="DengXian" w:hAnsi="Arial" w:cs="Arial"/>
          <w:color w:val="000000" w:themeColor="text1"/>
          <w:sz w:val="22"/>
        </w:rPr>
      </w:pPr>
      <w:r>
        <w:rPr>
          <w:rFonts w:ascii="Arial" w:eastAsia="DengXian" w:hAnsi="Arial" w:cs="Arial"/>
          <w:color w:val="000000" w:themeColor="text1"/>
          <w:sz w:val="22"/>
        </w:rPr>
        <w:t>./arcana restart</w:t>
      </w:r>
    </w:p>
    <w:p w14:paraId="15B383A5" w14:textId="77777777" w:rsidR="00504C8F" w:rsidRDefault="00314496">
      <w:pPr>
        <w:pStyle w:val="a7"/>
        <w:spacing w:before="120" w:after="120" w:line="288" w:lineRule="auto"/>
        <w:ind w:firstLineChars="0" w:firstLine="0"/>
        <w:jc w:val="left"/>
        <w:rPr>
          <w:rFonts w:ascii="Arial" w:eastAsia="DengXian" w:hAnsi="Arial" w:cs="Arial"/>
          <w:b/>
          <w:sz w:val="22"/>
        </w:rPr>
      </w:pPr>
      <w:r>
        <w:rPr>
          <w:rFonts w:ascii="Arial" w:eastAsia="DengXian" w:hAnsi="Arial" w:cs="Arial" w:hint="eastAsia"/>
          <w:b/>
          <w:sz w:val="22"/>
        </w:rPr>
        <w:t>2</w:t>
      </w:r>
      <w:r>
        <w:rPr>
          <w:rFonts w:ascii="Arial" w:eastAsia="DengXian" w:hAnsi="Arial" w:cs="Arial" w:hint="eastAsia"/>
          <w:b/>
          <w:sz w:val="22"/>
        </w:rPr>
        <w:t>、</w:t>
      </w:r>
      <w:r>
        <w:rPr>
          <w:rFonts w:ascii="Arial" w:eastAsia="DengXian" w:hAnsi="Arial" w:cs="Arial"/>
          <w:b/>
          <w:sz w:val="22"/>
        </w:rPr>
        <w:t>Q</w:t>
      </w:r>
      <w:r>
        <w:rPr>
          <w:rFonts w:ascii="Arial" w:eastAsia="DengXian" w:hAnsi="Arial" w:cs="Arial"/>
          <w:b/>
          <w:sz w:val="22"/>
        </w:rPr>
        <w:t>：如何配置正则文件解析规则</w:t>
      </w:r>
    </w:p>
    <w:p w14:paraId="22CE03D2" w14:textId="77777777" w:rsidR="00504C8F" w:rsidRDefault="00314496">
      <w:pPr>
        <w:spacing w:before="120" w:after="120" w:line="288" w:lineRule="auto"/>
        <w:jc w:val="left"/>
      </w:pPr>
      <w:r>
        <w:rPr>
          <w:rFonts w:ascii="Arial" w:eastAsia="DengXian" w:hAnsi="Arial" w:cs="Arial"/>
          <w:sz w:val="22"/>
        </w:rPr>
        <w:t>A</w:t>
      </w:r>
      <w:r>
        <w:rPr>
          <w:rFonts w:ascii="Arial" w:eastAsia="DengXian" w:hAnsi="Arial" w:cs="Arial"/>
          <w:sz w:val="22"/>
        </w:rPr>
        <w:t>：当使用内置解析引擎</w:t>
      </w:r>
      <w:r>
        <w:rPr>
          <w:rFonts w:ascii="Arial" w:eastAsia="DengXian" w:hAnsi="Arial" w:cs="Arial"/>
          <w:sz w:val="22"/>
        </w:rPr>
        <w:t>ArcanaRegexModel</w:t>
      </w:r>
      <w:r>
        <w:rPr>
          <w:rFonts w:ascii="Arial" w:eastAsia="DengXian" w:hAnsi="Arial" w:cs="Arial"/>
          <w:sz w:val="22"/>
        </w:rPr>
        <w:t>时，需要手动将解析规则上传。</w:t>
      </w:r>
    </w:p>
    <w:p w14:paraId="54754F94" w14:textId="77777777" w:rsidR="00504C8F" w:rsidRDefault="00314496">
      <w:pPr>
        <w:pStyle w:val="a7"/>
        <w:numPr>
          <w:ilvl w:val="0"/>
          <w:numId w:val="15"/>
        </w:numPr>
        <w:spacing w:before="120" w:after="120" w:line="288" w:lineRule="auto"/>
        <w:ind w:firstLineChars="0"/>
        <w:jc w:val="left"/>
        <w:rPr>
          <w:rFonts w:ascii="Arial" w:eastAsia="DengXian" w:hAnsi="Arial" w:cs="Arial"/>
          <w:sz w:val="22"/>
        </w:rPr>
      </w:pPr>
      <w:r>
        <w:rPr>
          <w:rFonts w:ascii="Arial" w:eastAsia="DengXian" w:hAnsi="Arial" w:cs="Arial"/>
          <w:sz w:val="22"/>
        </w:rPr>
        <w:t>使用</w:t>
      </w:r>
      <w:r>
        <w:rPr>
          <w:rFonts w:ascii="Arial" w:eastAsia="DengXian" w:hAnsi="Arial" w:cs="Arial"/>
          <w:sz w:val="22"/>
        </w:rPr>
        <w:t>root</w:t>
      </w:r>
      <w:r>
        <w:rPr>
          <w:rFonts w:ascii="Arial" w:eastAsia="DengXian" w:hAnsi="Arial" w:cs="Arial"/>
          <w:sz w:val="22"/>
        </w:rPr>
        <w:t>用户登录</w:t>
      </w:r>
      <w:r>
        <w:rPr>
          <w:rFonts w:ascii="Arial" w:eastAsia="DengXian" w:hAnsi="Arial" w:cs="Arial"/>
          <w:sz w:val="22"/>
        </w:rPr>
        <w:t>ARCANA</w:t>
      </w:r>
      <w:r>
        <w:rPr>
          <w:rFonts w:ascii="Arial" w:eastAsia="DengXian" w:hAnsi="Arial" w:cs="Arial"/>
          <w:sz w:val="22"/>
        </w:rPr>
        <w:t>后台，进入</w:t>
      </w:r>
      <w:r>
        <w:rPr>
          <w:rFonts w:ascii="Arial" w:eastAsia="DengXian" w:hAnsi="Arial" w:cs="Arial"/>
          <w:sz w:val="22"/>
        </w:rPr>
        <w:t>/opt/arcana/etc/transform</w:t>
      </w:r>
      <w:r>
        <w:rPr>
          <w:rFonts w:ascii="Arial" w:eastAsia="DengXian" w:hAnsi="Arial" w:cs="Arial"/>
          <w:sz w:val="22"/>
        </w:rPr>
        <w:t>目录下。</w:t>
      </w:r>
    </w:p>
    <w:p w14:paraId="337AB4C3" w14:textId="77777777" w:rsidR="00504C8F" w:rsidRDefault="00314496">
      <w:pPr>
        <w:pStyle w:val="a7"/>
        <w:spacing w:before="120" w:after="120" w:line="288" w:lineRule="auto"/>
        <w:ind w:left="360" w:firstLineChars="0" w:firstLine="0"/>
        <w:jc w:val="left"/>
        <w:rPr>
          <w:rFonts w:ascii="Arial" w:eastAsia="DengXian" w:hAnsi="Arial" w:cs="Arial"/>
          <w:color w:val="000000" w:themeColor="text1"/>
          <w:sz w:val="22"/>
        </w:rPr>
      </w:pPr>
      <w:r>
        <w:rPr>
          <w:rFonts w:ascii="Arial" w:eastAsia="DengXian" w:hAnsi="Arial" w:cs="Arial"/>
          <w:color w:val="000000" w:themeColor="text1"/>
          <w:sz w:val="22"/>
        </w:rPr>
        <w:lastRenderedPageBreak/>
        <w:t>cd /opt/arcana/etc/transform</w:t>
      </w:r>
    </w:p>
    <w:p w14:paraId="05756812" w14:textId="77777777" w:rsidR="00504C8F" w:rsidRDefault="00314496">
      <w:pPr>
        <w:pStyle w:val="a7"/>
        <w:spacing w:before="120" w:after="120" w:line="288" w:lineRule="auto"/>
        <w:ind w:left="360" w:firstLineChars="0" w:firstLine="0"/>
        <w:jc w:val="left"/>
        <w:rPr>
          <w:rFonts w:ascii="Arial" w:eastAsia="DengXian" w:hAnsi="Arial" w:cs="Arial"/>
          <w:sz w:val="22"/>
        </w:rPr>
      </w:pPr>
      <w:r>
        <w:rPr>
          <w:rFonts w:ascii="Arial" w:eastAsia="DengXian" w:hAnsi="Arial" w:cs="Arial"/>
          <w:sz w:val="22"/>
        </w:rPr>
        <w:t>说明：</w:t>
      </w:r>
      <w:r>
        <w:rPr>
          <w:rFonts w:ascii="Arial" w:eastAsia="DengXian" w:hAnsi="Arial" w:cs="Arial"/>
          <w:sz w:val="22"/>
        </w:rPr>
        <w:t>/opt/arcana</w:t>
      </w:r>
      <w:r>
        <w:rPr>
          <w:rFonts w:ascii="Arial" w:eastAsia="DengXian" w:hAnsi="Arial" w:cs="Arial"/>
          <w:sz w:val="22"/>
        </w:rPr>
        <w:t>为</w:t>
      </w:r>
      <w:r>
        <w:rPr>
          <w:rFonts w:ascii="Arial" w:eastAsia="DengXian" w:hAnsi="Arial" w:cs="Arial"/>
          <w:sz w:val="22"/>
        </w:rPr>
        <w:t>ARCANA</w:t>
      </w:r>
      <w:r>
        <w:rPr>
          <w:rFonts w:ascii="Arial" w:eastAsia="DengXian" w:hAnsi="Arial" w:cs="Arial"/>
          <w:sz w:val="22"/>
        </w:rPr>
        <w:t>的安装目录，请根据实际部署环境。</w:t>
      </w:r>
    </w:p>
    <w:p w14:paraId="04263C1B" w14:textId="77777777" w:rsidR="00504C8F" w:rsidRDefault="00314496">
      <w:pPr>
        <w:pStyle w:val="a7"/>
        <w:numPr>
          <w:ilvl w:val="0"/>
          <w:numId w:val="15"/>
        </w:numPr>
        <w:spacing w:before="120" w:after="120" w:line="288" w:lineRule="auto"/>
        <w:ind w:firstLineChars="0"/>
        <w:jc w:val="left"/>
        <w:rPr>
          <w:rFonts w:ascii="Arial" w:eastAsia="DengXian" w:hAnsi="Arial" w:cs="Arial"/>
          <w:sz w:val="22"/>
        </w:rPr>
      </w:pPr>
      <w:r>
        <w:rPr>
          <w:rFonts w:ascii="Arial" w:eastAsia="DengXian" w:hAnsi="Arial" w:cs="Arial"/>
          <w:sz w:val="22"/>
        </w:rPr>
        <w:t>执行以下命令，创建文件。文件名请根据实际情况配置，这边以</w:t>
      </w:r>
      <w:r>
        <w:rPr>
          <w:rFonts w:ascii="Arial" w:eastAsia="DengXian" w:hAnsi="Arial" w:cs="Arial"/>
          <w:sz w:val="22"/>
        </w:rPr>
        <w:t>regex.conf</w:t>
      </w:r>
      <w:r>
        <w:rPr>
          <w:rFonts w:ascii="Arial" w:eastAsia="DengXian" w:hAnsi="Arial" w:cs="Arial"/>
          <w:sz w:val="22"/>
        </w:rPr>
        <w:t>为例。</w:t>
      </w:r>
    </w:p>
    <w:p w14:paraId="49DC88D0" w14:textId="77777777" w:rsidR="00504C8F" w:rsidRDefault="00314496">
      <w:pPr>
        <w:pStyle w:val="a7"/>
        <w:spacing w:before="120" w:after="120" w:line="288" w:lineRule="auto"/>
        <w:ind w:left="360" w:firstLineChars="0" w:firstLine="0"/>
        <w:jc w:val="left"/>
        <w:rPr>
          <w:rFonts w:ascii="Arial" w:eastAsia="DengXian" w:hAnsi="Arial" w:cs="Arial"/>
          <w:color w:val="000000" w:themeColor="text1"/>
          <w:sz w:val="22"/>
        </w:rPr>
      </w:pPr>
      <w:r>
        <w:rPr>
          <w:rFonts w:ascii="Arial" w:eastAsia="DengXian" w:hAnsi="Arial" w:cs="Arial"/>
          <w:color w:val="000000" w:themeColor="text1"/>
          <w:sz w:val="22"/>
        </w:rPr>
        <w:t>touch regex.conf</w:t>
      </w:r>
    </w:p>
    <w:p w14:paraId="2C796576" w14:textId="77777777" w:rsidR="00504C8F" w:rsidRDefault="00314496">
      <w:pPr>
        <w:pStyle w:val="a7"/>
        <w:numPr>
          <w:ilvl w:val="0"/>
          <w:numId w:val="15"/>
        </w:numPr>
        <w:spacing w:before="120" w:after="120" w:line="288" w:lineRule="auto"/>
        <w:ind w:firstLineChars="0"/>
        <w:jc w:val="left"/>
        <w:rPr>
          <w:rFonts w:ascii="Arial" w:eastAsia="DengXian" w:hAnsi="Arial" w:cs="Arial"/>
          <w:sz w:val="22"/>
        </w:rPr>
      </w:pPr>
      <w:r>
        <w:rPr>
          <w:rFonts w:ascii="Arial" w:eastAsia="DengXian" w:hAnsi="Arial" w:cs="Arial"/>
          <w:sz w:val="22"/>
        </w:rPr>
        <w:t>执行以下命令，在文件中存入</w:t>
      </w:r>
      <w:r>
        <w:rPr>
          <w:rFonts w:ascii="Arial" w:eastAsia="DengXian" w:hAnsi="Arial" w:cs="Arial"/>
          <w:sz w:val="22"/>
        </w:rPr>
        <w:t>regex</w:t>
      </w:r>
      <w:r>
        <w:rPr>
          <w:rFonts w:ascii="Arial" w:eastAsia="DengXian" w:hAnsi="Arial" w:cs="Arial"/>
          <w:sz w:val="22"/>
        </w:rPr>
        <w:t>规则。</w:t>
      </w:r>
    </w:p>
    <w:p w14:paraId="483627CC" w14:textId="77777777" w:rsidR="00504C8F" w:rsidRDefault="00314496">
      <w:pPr>
        <w:pStyle w:val="a7"/>
        <w:spacing w:before="120" w:after="120" w:line="288" w:lineRule="auto"/>
        <w:ind w:left="360" w:firstLineChars="0" w:firstLine="0"/>
        <w:jc w:val="left"/>
        <w:rPr>
          <w:rFonts w:ascii="Arial" w:eastAsia="DengXian" w:hAnsi="Arial" w:cs="Arial"/>
          <w:sz w:val="22"/>
        </w:rPr>
      </w:pPr>
      <w:r>
        <w:rPr>
          <w:rFonts w:ascii="Arial" w:eastAsia="DengXian" w:hAnsi="Arial" w:cs="Arial"/>
          <w:sz w:val="22"/>
        </w:rPr>
        <w:t>vim regex.conf</w:t>
      </w:r>
    </w:p>
    <w:p w14:paraId="60A1A555" w14:textId="77777777" w:rsidR="00504C8F" w:rsidRDefault="00314496">
      <w:pPr>
        <w:pStyle w:val="a7"/>
        <w:spacing w:before="120" w:after="120" w:line="288" w:lineRule="auto"/>
        <w:ind w:left="360" w:firstLineChars="0" w:firstLine="0"/>
        <w:jc w:val="left"/>
        <w:rPr>
          <w:rFonts w:ascii="Arial" w:eastAsia="DengXian" w:hAnsi="Arial" w:cs="Arial"/>
          <w:sz w:val="22"/>
        </w:rPr>
      </w:pPr>
      <w:r>
        <w:rPr>
          <w:rFonts w:ascii="Arial" w:eastAsia="DengXian" w:hAnsi="Arial" w:cs="Arial"/>
          <w:sz w:val="22"/>
        </w:rPr>
        <w:t>[log]</w:t>
      </w:r>
    </w:p>
    <w:p w14:paraId="3450A11F" w14:textId="77777777" w:rsidR="00504C8F" w:rsidRDefault="00314496">
      <w:pPr>
        <w:pStyle w:val="a7"/>
        <w:spacing w:before="120" w:after="120" w:line="288" w:lineRule="auto"/>
        <w:ind w:left="360" w:firstLineChars="0" w:firstLine="0"/>
        <w:jc w:val="left"/>
        <w:rPr>
          <w:rFonts w:ascii="Arial" w:eastAsia="DengXian" w:hAnsi="Arial" w:cs="Arial"/>
          <w:sz w:val="22"/>
        </w:rPr>
      </w:pPr>
      <w:r>
        <w:rPr>
          <w:rFonts w:ascii="Arial" w:eastAsia="DengXian" w:hAnsi="Arial" w:cs="Arial"/>
          <w:sz w:val="22"/>
        </w:rPr>
        <w:t>EXTRACT-fields =\[(?&lt;DATE&gt;[^]+)\s+(?&lt;TIME&gt;[^]+)\)](?&lt;user</w:t>
      </w:r>
      <w:r>
        <w:rPr>
          <w:rFonts w:ascii="Arial" w:eastAsia="DengXian" w:hAnsi="Arial" w:cs="Arial"/>
          <w:sz w:val="22"/>
        </w:rPr>
        <w:t>&gt;.+)</w:t>
      </w:r>
      <w:r>
        <w:rPr>
          <w:rFonts w:ascii="Arial" w:eastAsia="DengXian" w:hAnsi="Arial" w:cs="Arial"/>
          <w:sz w:val="22"/>
        </w:rPr>
        <w:t>访问服务</w:t>
      </w:r>
      <w:r>
        <w:rPr>
          <w:rFonts w:ascii="Arial" w:eastAsia="DengXian" w:hAnsi="Arial" w:cs="Arial"/>
          <w:sz w:val="22"/>
        </w:rPr>
        <w:t>IP\:(?&lt;ip&gt;\d+\.\d+\.\d+\.\d+)</w:t>
      </w:r>
    </w:p>
    <w:p w14:paraId="1441E3AD" w14:textId="77777777" w:rsidR="00504C8F" w:rsidRDefault="00314496">
      <w:pPr>
        <w:pStyle w:val="a7"/>
        <w:spacing w:before="120" w:after="120" w:line="288" w:lineRule="auto"/>
        <w:ind w:left="360" w:firstLineChars="0" w:firstLine="0"/>
        <w:jc w:val="left"/>
        <w:rPr>
          <w:rFonts w:ascii="Arial" w:eastAsia="DengXian" w:hAnsi="Arial" w:cs="Arial"/>
          <w:sz w:val="22"/>
        </w:rPr>
      </w:pPr>
      <w:r>
        <w:rPr>
          <w:rFonts w:ascii="Arial" w:eastAsia="DengXian" w:hAnsi="Arial" w:cs="Arial"/>
          <w:sz w:val="22"/>
        </w:rPr>
        <w:t>EVAL-_time =DATE+""+TIME</w:t>
      </w:r>
    </w:p>
    <w:p w14:paraId="3EC82D47" w14:textId="77777777" w:rsidR="00504C8F" w:rsidRDefault="00314496">
      <w:pPr>
        <w:pStyle w:val="a7"/>
        <w:spacing w:before="120" w:after="120" w:line="288" w:lineRule="auto"/>
        <w:ind w:left="360" w:firstLineChars="0" w:firstLine="0"/>
        <w:jc w:val="left"/>
        <w:rPr>
          <w:rFonts w:ascii="Arial" w:eastAsia="DengXian" w:hAnsi="Arial" w:cs="Arial"/>
          <w:sz w:val="22"/>
        </w:rPr>
      </w:pPr>
      <w:r>
        <w:rPr>
          <w:rFonts w:ascii="Arial" w:eastAsia="DengXian" w:hAnsi="Arial" w:cs="Arial"/>
          <w:sz w:val="22"/>
        </w:rPr>
        <w:t>EVAL-_time =string_to_date(_time,'yyyy-MM-DD HH:mm:ss')</w:t>
      </w:r>
    </w:p>
    <w:p w14:paraId="207DD6EF" w14:textId="77777777" w:rsidR="00504C8F" w:rsidRDefault="00314496">
      <w:pPr>
        <w:pStyle w:val="a7"/>
        <w:spacing w:before="120" w:after="120" w:line="288" w:lineRule="auto"/>
        <w:ind w:left="360" w:firstLineChars="0" w:firstLine="0"/>
        <w:jc w:val="left"/>
        <w:rPr>
          <w:rFonts w:ascii="Arial" w:eastAsia="DengXian" w:hAnsi="Arial" w:cs="Arial"/>
          <w:sz w:val="22"/>
        </w:rPr>
      </w:pPr>
      <w:r>
        <w:rPr>
          <w:rFonts w:ascii="Arial" w:eastAsia="DengXian" w:hAnsi="Arial" w:cs="Arial"/>
          <w:sz w:val="22"/>
        </w:rPr>
        <w:t>EVAL-DATE=nil</w:t>
      </w:r>
    </w:p>
    <w:p w14:paraId="16AB5602" w14:textId="77777777" w:rsidR="00504C8F" w:rsidRDefault="00314496">
      <w:pPr>
        <w:pStyle w:val="a7"/>
        <w:spacing w:before="120" w:after="120" w:line="288" w:lineRule="auto"/>
        <w:ind w:left="360" w:firstLineChars="0" w:firstLine="0"/>
        <w:jc w:val="left"/>
        <w:rPr>
          <w:rFonts w:ascii="Arial" w:eastAsia="DengXian" w:hAnsi="Arial" w:cs="Arial"/>
          <w:sz w:val="22"/>
        </w:rPr>
      </w:pPr>
      <w:r>
        <w:rPr>
          <w:rFonts w:ascii="Arial" w:eastAsia="DengXian" w:hAnsi="Arial" w:cs="Arial"/>
          <w:sz w:val="22"/>
        </w:rPr>
        <w:t>EVAL-DATE=nil</w:t>
      </w:r>
    </w:p>
    <w:p w14:paraId="460F53A2" w14:textId="77777777" w:rsidR="00504C8F" w:rsidRDefault="00314496">
      <w:pPr>
        <w:pStyle w:val="a7"/>
        <w:numPr>
          <w:ilvl w:val="0"/>
          <w:numId w:val="15"/>
        </w:numPr>
        <w:spacing w:before="120" w:after="120" w:line="288" w:lineRule="auto"/>
        <w:ind w:firstLineChars="0"/>
        <w:jc w:val="left"/>
        <w:rPr>
          <w:rFonts w:ascii="Arial" w:eastAsia="DengXian" w:hAnsi="Arial" w:cs="Arial"/>
          <w:sz w:val="22"/>
        </w:rPr>
      </w:pPr>
      <w:r>
        <w:rPr>
          <w:rFonts w:ascii="Arial" w:eastAsia="DengXian" w:hAnsi="Arial" w:cs="Arial"/>
          <w:sz w:val="22"/>
        </w:rPr>
        <w:t>配置完成后，登录</w:t>
      </w:r>
      <w:r>
        <w:rPr>
          <w:rFonts w:ascii="Arial" w:eastAsia="DengXian" w:hAnsi="Arial" w:cs="Arial"/>
          <w:sz w:val="22"/>
        </w:rPr>
        <w:t>192.168.241.145:7088/arcana-api/debug/refresh</w:t>
      </w:r>
      <w:r>
        <w:rPr>
          <w:rFonts w:ascii="Arial" w:eastAsia="DengXian" w:hAnsi="Arial" w:cs="Arial"/>
          <w:sz w:val="22"/>
        </w:rPr>
        <w:t>（单独的正则接口）。</w:t>
      </w:r>
    </w:p>
    <w:p w14:paraId="55083D93" w14:textId="77777777" w:rsidR="00504C8F" w:rsidRDefault="00314496">
      <w:pPr>
        <w:pStyle w:val="a7"/>
        <w:spacing w:before="120" w:after="120" w:line="288" w:lineRule="auto"/>
        <w:ind w:left="360" w:firstLineChars="0" w:firstLine="0"/>
        <w:jc w:val="left"/>
        <w:rPr>
          <w:rFonts w:ascii="Arial" w:eastAsia="DengXian" w:hAnsi="Arial" w:cs="Arial"/>
          <w:sz w:val="22"/>
        </w:rPr>
      </w:pPr>
      <w:r>
        <w:rPr>
          <w:rFonts w:ascii="Arial" w:eastAsia="DengXian" w:hAnsi="Arial" w:cs="Arial"/>
          <w:sz w:val="22"/>
        </w:rPr>
        <w:t>192.168.241.145</w:t>
      </w:r>
      <w:r>
        <w:rPr>
          <w:rFonts w:ascii="Arial" w:eastAsia="DengXian" w:hAnsi="Arial" w:cs="Arial"/>
          <w:sz w:val="22"/>
        </w:rPr>
        <w:t>为安装</w:t>
      </w:r>
      <w:r>
        <w:rPr>
          <w:rFonts w:ascii="Arial" w:eastAsia="DengXian" w:hAnsi="Arial" w:cs="Arial"/>
          <w:sz w:val="22"/>
        </w:rPr>
        <w:t>arcana</w:t>
      </w:r>
      <w:r>
        <w:rPr>
          <w:rFonts w:ascii="Arial" w:eastAsia="DengXian" w:hAnsi="Arial" w:cs="Arial"/>
          <w:sz w:val="22"/>
        </w:rPr>
        <w:t>的服务器</w:t>
      </w:r>
      <w:r>
        <w:rPr>
          <w:rFonts w:ascii="Arial" w:eastAsia="DengXian" w:hAnsi="Arial" w:cs="Arial"/>
          <w:sz w:val="22"/>
        </w:rPr>
        <w:t>IP</w:t>
      </w:r>
      <w:r>
        <w:rPr>
          <w:rFonts w:ascii="Arial" w:eastAsia="DengXian" w:hAnsi="Arial" w:cs="Arial"/>
          <w:sz w:val="22"/>
        </w:rPr>
        <w:t>，请根据实际修改。</w:t>
      </w:r>
    </w:p>
    <w:p w14:paraId="382F146F" w14:textId="77777777" w:rsidR="00504C8F" w:rsidRDefault="00314496">
      <w:pPr>
        <w:pStyle w:val="a7"/>
        <w:spacing w:before="120" w:after="120" w:line="288" w:lineRule="auto"/>
        <w:ind w:left="360" w:firstLineChars="0" w:firstLine="0"/>
        <w:jc w:val="left"/>
        <w:rPr>
          <w:rFonts w:ascii="Arial" w:eastAsia="DengXian" w:hAnsi="Arial" w:cs="Arial"/>
          <w:sz w:val="22"/>
        </w:rPr>
      </w:pPr>
      <w:r>
        <w:rPr>
          <w:rFonts w:ascii="Arial" w:eastAsia="DengXian" w:hAnsi="Arial" w:cs="Arial"/>
          <w:sz w:val="22"/>
        </w:rPr>
        <w:t>页面显示如下所示，说明规则上传成功：</w:t>
      </w:r>
    </w:p>
    <w:p w14:paraId="012FAC9C" w14:textId="77777777" w:rsidR="00504C8F" w:rsidRDefault="00314496">
      <w:pPr>
        <w:widowControl/>
        <w:jc w:val="left"/>
        <w:rPr>
          <w:rFonts w:ascii="宋体" w:eastAsia="宋体" w:hAnsi="宋体" w:cs="宋体"/>
          <w:kern w:val="0"/>
          <w:sz w:val="24"/>
        </w:rPr>
      </w:pPr>
      <w:r>
        <w:rPr>
          <w:rFonts w:ascii="微软雅黑" w:eastAsia="微软雅黑" w:hAnsi="微软雅黑"/>
          <w:noProof/>
          <w:color w:val="333333"/>
          <w:sz w:val="22"/>
        </w:rPr>
        <w:drawing>
          <wp:inline distT="0" distB="0" distL="0" distR="0" wp14:anchorId="2F4F210B" wp14:editId="09B376D8">
            <wp:extent cx="5076825" cy="104775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D9EB0" w14:textId="77777777" w:rsidR="00504C8F" w:rsidRDefault="00314496">
      <w:pPr>
        <w:pStyle w:val="a7"/>
        <w:numPr>
          <w:ilvl w:val="0"/>
          <w:numId w:val="15"/>
        </w:numPr>
        <w:spacing w:before="120" w:after="120" w:line="288" w:lineRule="auto"/>
        <w:ind w:firstLineChars="0"/>
        <w:jc w:val="left"/>
        <w:rPr>
          <w:rFonts w:ascii="Arial" w:eastAsia="DengXian" w:hAnsi="Arial" w:cs="Arial"/>
          <w:sz w:val="22"/>
        </w:rPr>
      </w:pPr>
      <w:r>
        <w:rPr>
          <w:rFonts w:ascii="Arial" w:eastAsia="DengXian" w:hAnsi="Arial" w:cs="Arial"/>
          <w:sz w:val="22"/>
        </w:rPr>
        <w:t>arcana</w:t>
      </w:r>
      <w:r>
        <w:rPr>
          <w:rFonts w:ascii="Arial" w:eastAsia="DengXian" w:hAnsi="Arial" w:cs="Arial"/>
          <w:sz w:val="22"/>
        </w:rPr>
        <w:t>配置收数实例</w:t>
      </w:r>
      <w:r>
        <w:rPr>
          <w:rFonts w:ascii="Arial" w:eastAsia="DengXian" w:hAnsi="Arial" w:cs="Arial"/>
          <w:sz w:val="22"/>
        </w:rPr>
        <w:t>---</w:t>
      </w:r>
      <w:r>
        <w:rPr>
          <w:rFonts w:ascii="Arial" w:eastAsia="DengXian" w:hAnsi="Arial" w:cs="Arial"/>
          <w:sz w:val="22"/>
        </w:rPr>
        <w:t>日志文件，指定文件路径并且来源标签必须是：</w:t>
      </w:r>
      <w:r>
        <w:rPr>
          <w:rFonts w:ascii="Arial" w:eastAsia="DengXian" w:hAnsi="Arial" w:cs="Arial"/>
          <w:sz w:val="22"/>
        </w:rPr>
        <w:t>xxx.log</w:t>
      </w:r>
      <w:r>
        <w:rPr>
          <w:rFonts w:ascii="Arial" w:eastAsia="DengXian" w:hAnsi="Arial" w:cs="Arial"/>
          <w:sz w:val="22"/>
        </w:rPr>
        <w:t>。</w:t>
      </w:r>
    </w:p>
    <w:p w14:paraId="48BD7A63" w14:textId="77777777" w:rsidR="00504C8F" w:rsidRDefault="00314496">
      <w:pPr>
        <w:pStyle w:val="a7"/>
        <w:spacing w:before="120" w:after="120" w:line="288" w:lineRule="auto"/>
        <w:ind w:left="360" w:firstLineChars="0" w:firstLine="0"/>
        <w:jc w:val="left"/>
        <w:rPr>
          <w:rFonts w:ascii="Arial" w:eastAsia="DengXian" w:hAnsi="Arial" w:cs="Arial"/>
          <w:sz w:val="22"/>
        </w:rPr>
      </w:pPr>
      <w:r>
        <w:rPr>
          <w:rFonts w:ascii="Arial" w:eastAsia="DengXian" w:hAnsi="Arial" w:cs="Arial"/>
          <w:sz w:val="22"/>
        </w:rPr>
        <w:t>xxx</w:t>
      </w:r>
      <w:r>
        <w:rPr>
          <w:rFonts w:ascii="Arial" w:eastAsia="DengXian" w:hAnsi="Arial" w:cs="Arial"/>
          <w:sz w:val="22"/>
        </w:rPr>
        <w:t>是</w:t>
      </w:r>
      <w:r>
        <w:rPr>
          <w:rFonts w:ascii="Arial" w:eastAsia="DengXian" w:hAnsi="Arial" w:cs="Arial"/>
          <w:sz w:val="22"/>
        </w:rPr>
        <w:t>conf</w:t>
      </w:r>
      <w:r>
        <w:rPr>
          <w:rFonts w:ascii="Arial" w:eastAsia="DengXian" w:hAnsi="Arial" w:cs="Arial"/>
          <w:sz w:val="22"/>
        </w:rPr>
        <w:t>文件的名称，</w:t>
      </w:r>
      <w:r>
        <w:rPr>
          <w:rFonts w:ascii="Arial" w:eastAsia="DengXian" w:hAnsi="Arial" w:cs="Arial"/>
          <w:sz w:val="22"/>
        </w:rPr>
        <w:t>log</w:t>
      </w:r>
      <w:r>
        <w:rPr>
          <w:rFonts w:ascii="Arial" w:eastAsia="DengXian" w:hAnsi="Arial" w:cs="Arial"/>
          <w:sz w:val="22"/>
        </w:rPr>
        <w:t>是解析规则的</w:t>
      </w:r>
      <w:r>
        <w:rPr>
          <w:rFonts w:ascii="Arial" w:eastAsia="DengXian" w:hAnsi="Arial" w:cs="Arial"/>
          <w:sz w:val="22"/>
        </w:rPr>
        <w:t>[log]</w:t>
      </w:r>
      <w:r>
        <w:rPr>
          <w:rFonts w:ascii="Arial" w:eastAsia="DengXian" w:hAnsi="Arial" w:cs="Arial"/>
          <w:sz w:val="22"/>
        </w:rPr>
        <w:t>开头标签。</w:t>
      </w:r>
    </w:p>
    <w:p w14:paraId="280D1300" w14:textId="77777777" w:rsidR="00504C8F" w:rsidRDefault="00314496">
      <w:pPr>
        <w:snapToGrid w:val="0"/>
        <w:spacing w:before="60" w:after="60" w:line="312" w:lineRule="auto"/>
        <w:ind w:firstLineChars="200" w:firstLine="44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lastRenderedPageBreak/>
        <w:drawing>
          <wp:inline distT="0" distB="0" distL="0" distR="0" wp14:anchorId="44E2F9C3" wp14:editId="529477A5">
            <wp:extent cx="3076575" cy="32766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EBFDE" w14:textId="77777777" w:rsidR="00504C8F" w:rsidRDefault="00314496">
      <w:pPr>
        <w:snapToGrid w:val="0"/>
        <w:spacing w:before="60" w:after="60" w:line="312" w:lineRule="auto"/>
        <w:ind w:firstLineChars="200" w:firstLine="44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drawing>
          <wp:inline distT="0" distB="0" distL="0" distR="0" wp14:anchorId="24BECB8F" wp14:editId="469405E4">
            <wp:extent cx="3409950" cy="32766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36B76" w14:textId="77777777" w:rsidR="00504C8F" w:rsidRDefault="00504C8F">
      <w:pPr>
        <w:spacing w:before="120" w:after="120" w:line="288" w:lineRule="auto"/>
        <w:jc w:val="left"/>
      </w:pPr>
    </w:p>
    <w:p w14:paraId="58AE501A" w14:textId="77777777" w:rsidR="00504C8F" w:rsidRDefault="00314496">
      <w:pPr>
        <w:pStyle w:val="a7"/>
        <w:spacing w:before="120" w:after="120" w:line="288" w:lineRule="auto"/>
        <w:ind w:firstLineChars="0" w:firstLine="0"/>
        <w:jc w:val="left"/>
        <w:rPr>
          <w:rFonts w:ascii="Arial" w:eastAsia="DengXian" w:hAnsi="Arial" w:cs="Arial"/>
          <w:b/>
          <w:sz w:val="22"/>
        </w:rPr>
      </w:pPr>
      <w:r>
        <w:rPr>
          <w:rFonts w:ascii="Arial" w:eastAsia="DengXian" w:hAnsi="Arial" w:cs="Arial" w:hint="eastAsia"/>
          <w:b/>
          <w:sz w:val="22"/>
        </w:rPr>
        <w:t>3</w:t>
      </w:r>
      <w:r>
        <w:rPr>
          <w:rFonts w:ascii="Arial" w:eastAsia="DengXian" w:hAnsi="Arial" w:cs="Arial" w:hint="eastAsia"/>
          <w:b/>
          <w:sz w:val="22"/>
        </w:rPr>
        <w:t>、</w:t>
      </w:r>
      <w:r>
        <w:rPr>
          <w:rFonts w:ascii="Arial" w:eastAsia="DengXian" w:hAnsi="Arial" w:cs="Arial"/>
          <w:b/>
          <w:sz w:val="22"/>
        </w:rPr>
        <w:t>Q</w:t>
      </w:r>
      <w:r>
        <w:rPr>
          <w:rFonts w:ascii="Arial" w:eastAsia="DengXian" w:hAnsi="Arial" w:cs="Arial"/>
          <w:b/>
          <w:sz w:val="22"/>
        </w:rPr>
        <w:t>：如何修改日志保留天数</w:t>
      </w:r>
    </w:p>
    <w:p w14:paraId="3243E52A" w14:textId="77777777" w:rsidR="00504C8F" w:rsidRDefault="00314496">
      <w:pPr>
        <w:snapToGrid w:val="0"/>
        <w:spacing w:before="60" w:after="60" w:line="312" w:lineRule="auto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 w:hint="eastAsia"/>
          <w:b/>
          <w:bCs/>
          <w:color w:val="333333"/>
          <w:sz w:val="22"/>
          <w:szCs w:val="22"/>
        </w:rPr>
        <w:t>A</w:t>
      </w:r>
      <w:r>
        <w:rPr>
          <w:rFonts w:ascii="微软雅黑" w:eastAsia="微软雅黑" w:hAnsi="微软雅黑" w:hint="eastAsia"/>
          <w:b/>
          <w:bCs/>
          <w:color w:val="333333"/>
          <w:sz w:val="22"/>
          <w:szCs w:val="22"/>
        </w:rPr>
        <w:t>：</w:t>
      </w:r>
      <w:r>
        <w:rPr>
          <w:rFonts w:ascii="微软雅黑" w:eastAsia="微软雅黑" w:hAnsi="微软雅黑" w:hint="eastAsia"/>
          <w:color w:val="333333"/>
          <w:sz w:val="22"/>
          <w:szCs w:val="22"/>
        </w:rPr>
        <w:t>1</w:t>
      </w:r>
      <w:r>
        <w:rPr>
          <w:rFonts w:ascii="微软雅黑" w:eastAsia="微软雅黑" w:hAnsi="微软雅黑" w:hint="eastAsia"/>
          <w:color w:val="333333"/>
          <w:sz w:val="22"/>
          <w:szCs w:val="22"/>
        </w:rPr>
        <w:t>）</w:t>
      </w:r>
      <w:r>
        <w:rPr>
          <w:rFonts w:ascii="微软雅黑" w:eastAsia="微软雅黑" w:hAnsi="微软雅黑"/>
          <w:color w:val="333333"/>
          <w:sz w:val="22"/>
          <w:szCs w:val="22"/>
        </w:rPr>
        <w:t>修改</w:t>
      </w:r>
      <w:r>
        <w:rPr>
          <w:rFonts w:ascii="微软雅黑" w:eastAsia="微软雅黑" w:hAnsi="微软雅黑"/>
          <w:color w:val="333333"/>
          <w:sz w:val="22"/>
          <w:szCs w:val="22"/>
        </w:rPr>
        <w:t>ARCANA</w:t>
      </w:r>
      <w:r>
        <w:rPr>
          <w:rFonts w:ascii="微软雅黑" w:eastAsia="微软雅黑" w:hAnsi="微软雅黑"/>
          <w:color w:val="333333"/>
          <w:sz w:val="22"/>
          <w:szCs w:val="22"/>
        </w:rPr>
        <w:t>端</w:t>
      </w:r>
    </w:p>
    <w:p w14:paraId="71BB4F6D" w14:textId="77777777" w:rsidR="00504C8F" w:rsidRDefault="00314496">
      <w:pPr>
        <w:snapToGrid w:val="0"/>
        <w:spacing w:before="60" w:after="60" w:line="312" w:lineRule="auto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z w:val="22"/>
          <w:szCs w:val="22"/>
        </w:rPr>
        <w:t>vim /opt/arcana/conf/kafka.properties</w:t>
      </w:r>
    </w:p>
    <w:p w14:paraId="39E2FA44" w14:textId="77777777" w:rsidR="00504C8F" w:rsidRDefault="00314496">
      <w:pPr>
        <w:snapToGrid w:val="0"/>
        <w:spacing w:before="60" w:after="60" w:line="312" w:lineRule="auto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z w:val="22"/>
          <w:szCs w:val="22"/>
        </w:rPr>
        <w:t>log.retention.hours=168</w:t>
      </w:r>
    </w:p>
    <w:p w14:paraId="53A7CB4F" w14:textId="77777777" w:rsidR="00504C8F" w:rsidRDefault="00314496">
      <w:pPr>
        <w:snapToGrid w:val="0"/>
        <w:spacing w:before="60" w:after="60" w:line="312" w:lineRule="auto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 w:hint="eastAsia"/>
          <w:color w:val="333333"/>
          <w:sz w:val="22"/>
          <w:szCs w:val="22"/>
        </w:rPr>
        <w:lastRenderedPageBreak/>
        <w:t>2</w:t>
      </w:r>
      <w:r>
        <w:rPr>
          <w:rFonts w:ascii="微软雅黑" w:eastAsia="微软雅黑" w:hAnsi="微软雅黑" w:hint="eastAsia"/>
          <w:color w:val="333333"/>
          <w:sz w:val="22"/>
          <w:szCs w:val="22"/>
        </w:rPr>
        <w:t>）</w:t>
      </w:r>
      <w:r>
        <w:rPr>
          <w:rFonts w:ascii="微软雅黑" w:eastAsia="微软雅黑" w:hAnsi="微软雅黑"/>
          <w:color w:val="333333"/>
          <w:sz w:val="22"/>
          <w:szCs w:val="22"/>
        </w:rPr>
        <w:t>修改</w:t>
      </w:r>
      <w:r>
        <w:rPr>
          <w:rFonts w:ascii="微软雅黑" w:eastAsia="微软雅黑" w:hAnsi="微软雅黑"/>
          <w:color w:val="333333"/>
          <w:sz w:val="22"/>
          <w:szCs w:val="22"/>
        </w:rPr>
        <w:t>ARCANA Edge</w:t>
      </w:r>
      <w:r>
        <w:rPr>
          <w:rFonts w:ascii="微软雅黑" w:eastAsia="微软雅黑" w:hAnsi="微软雅黑"/>
          <w:color w:val="333333"/>
          <w:sz w:val="22"/>
          <w:szCs w:val="22"/>
        </w:rPr>
        <w:t>端</w:t>
      </w:r>
    </w:p>
    <w:p w14:paraId="672F6FE9" w14:textId="77777777" w:rsidR="00504C8F" w:rsidRDefault="00314496">
      <w:pPr>
        <w:snapToGrid w:val="0"/>
        <w:spacing w:before="60" w:after="60" w:line="312" w:lineRule="auto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z w:val="22"/>
          <w:szCs w:val="22"/>
        </w:rPr>
        <w:t xml:space="preserve">vim </w:t>
      </w:r>
      <w:r>
        <w:rPr>
          <w:rFonts w:ascii="微软雅黑" w:eastAsia="微软雅黑" w:hAnsi="微软雅黑"/>
          <w:color w:val="333333"/>
          <w:sz w:val="22"/>
          <w:szCs w:val="22"/>
        </w:rPr>
        <w:t>/opt/arcana/conf/kafka.properties</w:t>
      </w:r>
    </w:p>
    <w:p w14:paraId="21E53229" w14:textId="77777777" w:rsidR="00504C8F" w:rsidRDefault="00314496">
      <w:pPr>
        <w:snapToGrid w:val="0"/>
        <w:spacing w:before="60" w:after="60" w:line="312" w:lineRule="auto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z w:val="22"/>
          <w:szCs w:val="22"/>
        </w:rPr>
        <w:t>log.retention.hours=168</w:t>
      </w:r>
    </w:p>
    <w:p w14:paraId="70C213AD" w14:textId="77777777" w:rsidR="00504C8F" w:rsidRDefault="00314496">
      <w:pPr>
        <w:pStyle w:val="a7"/>
        <w:spacing w:before="120" w:after="120" w:line="288" w:lineRule="auto"/>
        <w:ind w:firstLineChars="0" w:firstLine="0"/>
        <w:jc w:val="left"/>
        <w:rPr>
          <w:rFonts w:ascii="Arial" w:eastAsia="DengXian" w:hAnsi="Arial" w:cs="Arial"/>
          <w:b/>
          <w:sz w:val="22"/>
        </w:rPr>
      </w:pPr>
      <w:r>
        <w:rPr>
          <w:rFonts w:ascii="Arial" w:eastAsia="DengXian" w:hAnsi="Arial" w:cs="Arial" w:hint="eastAsia"/>
          <w:b/>
          <w:sz w:val="22"/>
        </w:rPr>
        <w:t>4</w:t>
      </w:r>
      <w:r>
        <w:rPr>
          <w:rFonts w:ascii="Arial" w:eastAsia="DengXian" w:hAnsi="Arial" w:cs="Arial" w:hint="eastAsia"/>
          <w:b/>
          <w:sz w:val="22"/>
        </w:rPr>
        <w:t>、</w:t>
      </w:r>
      <w:r>
        <w:rPr>
          <w:rFonts w:ascii="Arial" w:eastAsia="DengXian" w:hAnsi="Arial" w:cs="Arial" w:hint="eastAsia"/>
          <w:b/>
          <w:sz w:val="22"/>
        </w:rPr>
        <w:t>Q</w:t>
      </w:r>
      <w:r>
        <w:rPr>
          <w:rFonts w:ascii="Arial" w:eastAsia="DengXian" w:hAnsi="Arial" w:cs="Arial" w:hint="eastAsia"/>
          <w:b/>
          <w:sz w:val="22"/>
        </w:rPr>
        <w:t>：如何配置</w:t>
      </w:r>
      <w:r>
        <w:rPr>
          <w:rFonts w:ascii="Arial" w:eastAsia="DengXian" w:hAnsi="Arial" w:cs="Arial" w:hint="eastAsia"/>
          <w:b/>
          <w:sz w:val="22"/>
        </w:rPr>
        <w:t>Kaf</w:t>
      </w:r>
      <w:r>
        <w:rPr>
          <w:rFonts w:ascii="Arial" w:eastAsia="DengXian" w:hAnsi="Arial" w:cs="Arial"/>
          <w:b/>
          <w:sz w:val="22"/>
        </w:rPr>
        <w:t>K</w:t>
      </w:r>
      <w:r>
        <w:rPr>
          <w:rFonts w:ascii="Arial" w:eastAsia="DengXian" w:hAnsi="Arial" w:cs="Arial" w:hint="eastAsia"/>
          <w:b/>
          <w:sz w:val="22"/>
        </w:rPr>
        <w:t>a</w:t>
      </w:r>
      <w:r>
        <w:rPr>
          <w:rFonts w:ascii="Arial" w:eastAsia="DengXian" w:hAnsi="Arial" w:cs="Arial"/>
          <w:b/>
          <w:sz w:val="22"/>
        </w:rPr>
        <w:t xml:space="preserve"> SSL</w:t>
      </w:r>
      <w:r>
        <w:rPr>
          <w:rFonts w:ascii="Arial" w:eastAsia="DengXian" w:hAnsi="Arial" w:cs="Arial" w:hint="eastAsia"/>
          <w:b/>
          <w:sz w:val="22"/>
        </w:rPr>
        <w:t>认证。</w:t>
      </w:r>
    </w:p>
    <w:p w14:paraId="6079CA4F" w14:textId="77777777" w:rsidR="00504C8F" w:rsidRDefault="00314496">
      <w:pPr>
        <w:snapToGrid w:val="0"/>
        <w:spacing w:before="60" w:after="60" w:line="312" w:lineRule="auto"/>
        <w:jc w:val="left"/>
        <w:rPr>
          <w:rFonts w:ascii="微软雅黑" w:eastAsia="微软雅黑" w:hAnsi="微软雅黑"/>
          <w:b/>
          <w:bCs/>
          <w:color w:val="333333"/>
          <w:sz w:val="22"/>
        </w:rPr>
      </w:pPr>
      <w:r>
        <w:rPr>
          <w:rFonts w:ascii="微软雅黑" w:eastAsia="微软雅黑" w:hAnsi="微软雅黑"/>
          <w:b/>
          <w:bCs/>
          <w:color w:val="333333"/>
          <w:sz w:val="22"/>
          <w:szCs w:val="22"/>
        </w:rPr>
        <w:t>生成加密证书</w:t>
      </w:r>
    </w:p>
    <w:p w14:paraId="3B531948" w14:textId="77777777" w:rsidR="00504C8F" w:rsidRDefault="00314496">
      <w:pPr>
        <w:numPr>
          <w:ilvl w:val="0"/>
          <w:numId w:val="16"/>
        </w:numPr>
        <w:snapToGrid w:val="0"/>
        <w:spacing w:before="60" w:after="60" w:line="312" w:lineRule="auto"/>
        <w:ind w:left="352" w:hangingChars="160" w:hanging="352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z w:val="22"/>
          <w:szCs w:val="22"/>
        </w:rPr>
        <w:t>在</w:t>
      </w:r>
      <w:r>
        <w:rPr>
          <w:rFonts w:ascii="微软雅黑" w:eastAsia="微软雅黑" w:hAnsi="微软雅黑"/>
          <w:color w:val="333333"/>
          <w:sz w:val="22"/>
          <w:szCs w:val="22"/>
        </w:rPr>
        <w:t>/etc/hosts</w:t>
      </w:r>
      <w:r>
        <w:rPr>
          <w:rFonts w:ascii="微软雅黑" w:eastAsia="微软雅黑" w:hAnsi="微软雅黑"/>
          <w:color w:val="333333"/>
          <w:sz w:val="22"/>
          <w:szCs w:val="22"/>
        </w:rPr>
        <w:t>文件中自定义一个</w:t>
      </w:r>
      <w:r>
        <w:rPr>
          <w:rFonts w:ascii="微软雅黑" w:eastAsia="微软雅黑" w:hAnsi="微软雅黑"/>
          <w:color w:val="333333"/>
          <w:sz w:val="22"/>
          <w:szCs w:val="22"/>
        </w:rPr>
        <w:t>hosts</w:t>
      </w:r>
      <w:r>
        <w:rPr>
          <w:rFonts w:ascii="微软雅黑" w:eastAsia="微软雅黑" w:hAnsi="微软雅黑"/>
          <w:color w:val="333333"/>
          <w:sz w:val="22"/>
          <w:szCs w:val="22"/>
        </w:rPr>
        <w:t>名。</w:t>
      </w:r>
    </w:p>
    <w:p w14:paraId="7DFDBE29" w14:textId="77777777" w:rsidR="00504C8F" w:rsidRDefault="00314496">
      <w:pPr>
        <w:snapToGrid w:val="0"/>
        <w:spacing w:before="60" w:after="60" w:line="312" w:lineRule="auto"/>
        <w:ind w:firstLineChars="200" w:firstLine="44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z w:val="22"/>
          <w:szCs w:val="22"/>
        </w:rPr>
        <w:t>说明：</w:t>
      </w:r>
      <w:r>
        <w:rPr>
          <w:rFonts w:ascii="微软雅黑" w:eastAsia="微软雅黑" w:hAnsi="微软雅黑"/>
          <w:color w:val="333333"/>
          <w:sz w:val="22"/>
          <w:szCs w:val="22"/>
        </w:rPr>
        <w:t>kafka2.0.x</w:t>
      </w:r>
      <w:r>
        <w:rPr>
          <w:rFonts w:ascii="微软雅黑" w:eastAsia="微软雅黑" w:hAnsi="微软雅黑"/>
          <w:color w:val="333333"/>
          <w:sz w:val="22"/>
          <w:szCs w:val="22"/>
        </w:rPr>
        <w:t>开始，将</w:t>
      </w:r>
      <w:r>
        <w:rPr>
          <w:rFonts w:ascii="微软雅黑" w:eastAsia="微软雅黑" w:hAnsi="微软雅黑"/>
          <w:color w:val="333333"/>
          <w:sz w:val="22"/>
          <w:szCs w:val="22"/>
        </w:rPr>
        <w:t>ssl.endpoint.identification.algorithm</w:t>
      </w:r>
      <w:r>
        <w:rPr>
          <w:rFonts w:ascii="微软雅黑" w:eastAsia="微软雅黑" w:hAnsi="微软雅黑"/>
          <w:color w:val="333333"/>
          <w:sz w:val="22"/>
          <w:szCs w:val="22"/>
        </w:rPr>
        <w:t>默认设置为</w:t>
      </w:r>
      <w:r>
        <w:rPr>
          <w:rFonts w:ascii="微软雅黑" w:eastAsia="微软雅黑" w:hAnsi="微软雅黑"/>
          <w:color w:val="333333"/>
          <w:sz w:val="22"/>
          <w:szCs w:val="22"/>
        </w:rPr>
        <w:t>HTTPS</w:t>
      </w:r>
      <w:r>
        <w:rPr>
          <w:rFonts w:ascii="微软雅黑" w:eastAsia="微软雅黑" w:hAnsi="微软雅黑"/>
          <w:color w:val="333333"/>
          <w:sz w:val="22"/>
          <w:szCs w:val="22"/>
        </w:rPr>
        <w:t>，即：需要验证主机名，所以我们这里可以先配置一个主机名。</w:t>
      </w:r>
      <w:r>
        <w:rPr>
          <w:rFonts w:ascii="微软雅黑" w:eastAsia="微软雅黑" w:hAnsi="微软雅黑"/>
          <w:color w:val="333333"/>
          <w:sz w:val="22"/>
          <w:szCs w:val="22"/>
        </w:rPr>
        <w:t xml:space="preserve"> </w:t>
      </w:r>
      <w:r>
        <w:rPr>
          <w:rFonts w:ascii="微软雅黑" w:eastAsia="微软雅黑" w:hAnsi="微软雅黑"/>
          <w:color w:val="333333"/>
          <w:sz w:val="22"/>
          <w:szCs w:val="22"/>
        </w:rPr>
        <w:t>追注：不论是否需要主机名验证，都推荐配置一下</w:t>
      </w:r>
      <w:r>
        <w:rPr>
          <w:rFonts w:ascii="微软雅黑" w:eastAsia="微软雅黑" w:hAnsi="微软雅黑"/>
          <w:color w:val="333333"/>
          <w:sz w:val="22"/>
          <w:szCs w:val="22"/>
        </w:rPr>
        <w:t>hosts</w:t>
      </w:r>
      <w:r>
        <w:rPr>
          <w:rFonts w:ascii="微软雅黑" w:eastAsia="微软雅黑" w:hAnsi="微软雅黑"/>
          <w:color w:val="333333"/>
          <w:sz w:val="22"/>
          <w:szCs w:val="22"/>
        </w:rPr>
        <w:t>。</w:t>
      </w:r>
    </w:p>
    <w:p w14:paraId="0A753764" w14:textId="77777777" w:rsidR="00504C8F" w:rsidRDefault="00314496">
      <w:pPr>
        <w:numPr>
          <w:ilvl w:val="0"/>
          <w:numId w:val="16"/>
        </w:numPr>
        <w:snapToGrid w:val="0"/>
        <w:spacing w:before="60" w:after="60" w:line="312" w:lineRule="auto"/>
        <w:ind w:left="352" w:hangingChars="160" w:hanging="352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z w:val="22"/>
          <w:szCs w:val="22"/>
        </w:rPr>
        <w:t>创建证书保存目录。</w:t>
      </w:r>
    </w:p>
    <w:p w14:paraId="4DDA9A9E" w14:textId="77777777" w:rsidR="00504C8F" w:rsidRDefault="00314496">
      <w:pPr>
        <w:snapToGrid w:val="0"/>
        <w:spacing w:before="60" w:after="60" w:line="312" w:lineRule="auto"/>
        <w:ind w:leftChars="200" w:left="42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z w:val="22"/>
          <w:szCs w:val="22"/>
        </w:rPr>
        <w:t>mkdir -p /usr/ca/{root,server,client,trust}</w:t>
      </w:r>
    </w:p>
    <w:p w14:paraId="566A8E71" w14:textId="77777777" w:rsidR="00504C8F" w:rsidRDefault="00314496">
      <w:pPr>
        <w:snapToGrid w:val="0"/>
        <w:spacing w:before="60" w:after="60" w:line="312" w:lineRule="auto"/>
        <w:ind w:leftChars="200" w:left="42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z w:val="22"/>
          <w:szCs w:val="22"/>
        </w:rPr>
        <w:t>/usr/ca/</w:t>
      </w:r>
      <w:r>
        <w:rPr>
          <w:rFonts w:ascii="微软雅黑" w:eastAsia="微软雅黑" w:hAnsi="微软雅黑"/>
          <w:color w:val="333333"/>
          <w:sz w:val="22"/>
          <w:szCs w:val="22"/>
        </w:rPr>
        <w:t>为证书存放路径，请根据实际需要配置。</w:t>
      </w:r>
    </w:p>
    <w:p w14:paraId="50E7663B" w14:textId="77777777" w:rsidR="00504C8F" w:rsidRDefault="00314496">
      <w:pPr>
        <w:numPr>
          <w:ilvl w:val="0"/>
          <w:numId w:val="16"/>
        </w:numPr>
        <w:snapToGrid w:val="0"/>
        <w:spacing w:before="60" w:after="60" w:line="312" w:lineRule="auto"/>
        <w:ind w:left="352" w:hangingChars="160" w:hanging="352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z w:val="22"/>
          <w:szCs w:val="22"/>
        </w:rPr>
        <w:t>生成</w:t>
      </w:r>
      <w:r>
        <w:rPr>
          <w:rFonts w:ascii="微软雅黑" w:eastAsia="微软雅黑" w:hAnsi="微软雅黑"/>
          <w:color w:val="333333"/>
          <w:sz w:val="22"/>
          <w:szCs w:val="22"/>
        </w:rPr>
        <w:t>server.keystore.jks</w:t>
      </w:r>
      <w:r>
        <w:rPr>
          <w:rFonts w:ascii="微软雅黑" w:eastAsia="微软雅黑" w:hAnsi="微软雅黑"/>
          <w:color w:val="333333"/>
          <w:sz w:val="22"/>
          <w:szCs w:val="22"/>
        </w:rPr>
        <w:t>文件</w:t>
      </w:r>
      <w:r>
        <w:rPr>
          <w:rFonts w:ascii="微软雅黑" w:eastAsia="微软雅黑" w:hAnsi="微软雅黑"/>
          <w:color w:val="333333"/>
          <w:sz w:val="22"/>
          <w:szCs w:val="22"/>
        </w:rPr>
        <w:t>(</w:t>
      </w:r>
      <w:r>
        <w:rPr>
          <w:rFonts w:ascii="微软雅黑" w:eastAsia="微软雅黑" w:hAnsi="微软雅黑"/>
          <w:color w:val="333333"/>
          <w:sz w:val="22"/>
          <w:szCs w:val="22"/>
        </w:rPr>
        <w:t>即生成服务端的</w:t>
      </w:r>
      <w:r>
        <w:rPr>
          <w:rFonts w:ascii="微软雅黑" w:eastAsia="微软雅黑" w:hAnsi="微软雅黑"/>
          <w:color w:val="333333"/>
          <w:sz w:val="22"/>
          <w:szCs w:val="22"/>
        </w:rPr>
        <w:t>keystore</w:t>
      </w:r>
      <w:r>
        <w:rPr>
          <w:rFonts w:ascii="微软雅黑" w:eastAsia="微软雅黑" w:hAnsi="微软雅黑"/>
          <w:color w:val="333333"/>
          <w:sz w:val="22"/>
          <w:szCs w:val="22"/>
        </w:rPr>
        <w:t>文件</w:t>
      </w:r>
      <w:r>
        <w:rPr>
          <w:rFonts w:ascii="微软雅黑" w:eastAsia="微软雅黑" w:hAnsi="微软雅黑"/>
          <w:color w:val="333333"/>
          <w:sz w:val="22"/>
          <w:szCs w:val="22"/>
        </w:rPr>
        <w:t>)</w:t>
      </w:r>
      <w:r>
        <w:rPr>
          <w:rFonts w:ascii="微软雅黑" w:eastAsia="微软雅黑" w:hAnsi="微软雅黑"/>
          <w:color w:val="333333"/>
          <w:sz w:val="22"/>
          <w:szCs w:val="22"/>
        </w:rPr>
        <w:t>。</w:t>
      </w:r>
    </w:p>
    <w:p w14:paraId="5849D5D3" w14:textId="77777777" w:rsidR="00504C8F" w:rsidRDefault="00314496">
      <w:pPr>
        <w:snapToGrid w:val="0"/>
        <w:spacing w:before="60" w:after="60" w:line="312" w:lineRule="auto"/>
        <w:ind w:leftChars="200" w:left="42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z w:val="22"/>
          <w:szCs w:val="22"/>
        </w:rPr>
        <w:t>keytool -keystore /usr/ca/server/server.keystore.jks -alias ds-kafka-single -validity 365 -genkey -key</w:t>
      </w:r>
      <w:r>
        <w:rPr>
          <w:rFonts w:ascii="微软雅黑" w:eastAsia="微软雅黑" w:hAnsi="微软雅黑"/>
          <w:color w:val="333333"/>
          <w:sz w:val="22"/>
          <w:szCs w:val="22"/>
        </w:rPr>
        <w:t>pass DiMatrix -keyalg RSA -dname "CN=kafka-single,OU=aspire,O=aspire,L=beijing,S=beijing,C=cn" -storepass DiMatrix -ext SAN=DNS:kafka-single</w:t>
      </w:r>
    </w:p>
    <w:p w14:paraId="239CEB2D" w14:textId="77777777" w:rsidR="00504C8F" w:rsidRDefault="00314496">
      <w:pPr>
        <w:snapToGrid w:val="0"/>
        <w:spacing w:before="60" w:after="60" w:line="312" w:lineRule="auto"/>
        <w:ind w:leftChars="200" w:left="42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z w:val="22"/>
          <w:szCs w:val="22"/>
        </w:rPr>
        <w:t>说明：加粗字体分别为证书地址，指定别名条目的密码，</w:t>
      </w:r>
      <w:r>
        <w:rPr>
          <w:rFonts w:ascii="微软雅黑" w:eastAsia="微软雅黑" w:hAnsi="微软雅黑"/>
          <w:color w:val="333333"/>
          <w:sz w:val="22"/>
          <w:szCs w:val="22"/>
        </w:rPr>
        <w:t>hosts</w:t>
      </w:r>
      <w:r>
        <w:rPr>
          <w:rFonts w:ascii="微软雅黑" w:eastAsia="微软雅黑" w:hAnsi="微软雅黑"/>
          <w:color w:val="333333"/>
          <w:sz w:val="22"/>
          <w:szCs w:val="22"/>
        </w:rPr>
        <w:t>配置的主机名，指定密钥库的密码，</w:t>
      </w:r>
      <w:r>
        <w:rPr>
          <w:rFonts w:ascii="微软雅黑" w:eastAsia="微软雅黑" w:hAnsi="微软雅黑"/>
          <w:color w:val="333333"/>
          <w:sz w:val="22"/>
          <w:szCs w:val="22"/>
        </w:rPr>
        <w:t>hosts</w:t>
      </w:r>
      <w:r>
        <w:rPr>
          <w:rFonts w:ascii="微软雅黑" w:eastAsia="微软雅黑" w:hAnsi="微软雅黑"/>
          <w:color w:val="333333"/>
          <w:sz w:val="22"/>
          <w:szCs w:val="22"/>
        </w:rPr>
        <w:t>配置的主机名。</w:t>
      </w:r>
    </w:p>
    <w:p w14:paraId="55F6E9EC" w14:textId="77777777" w:rsidR="00504C8F" w:rsidRDefault="00314496">
      <w:pPr>
        <w:snapToGrid w:val="0"/>
        <w:spacing w:before="60" w:after="60" w:line="312" w:lineRule="auto"/>
        <w:ind w:firstLineChars="200" w:firstLine="44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z w:val="22"/>
          <w:szCs w:val="22"/>
        </w:rPr>
        <w:t>keytool</w:t>
      </w:r>
      <w:r>
        <w:rPr>
          <w:rFonts w:ascii="微软雅黑" w:eastAsia="微软雅黑" w:hAnsi="微软雅黑"/>
          <w:color w:val="333333"/>
          <w:sz w:val="22"/>
          <w:szCs w:val="22"/>
        </w:rPr>
        <w:t>相关指令说明：</w:t>
      </w:r>
    </w:p>
    <w:tbl>
      <w:tblPr>
        <w:tblStyle w:val="a5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4515"/>
        <w:gridCol w:w="4515"/>
      </w:tblGrid>
      <w:tr w:rsidR="00504C8F" w14:paraId="29EA1BA6" w14:textId="77777777">
        <w:trPr>
          <w:trHeight w:val="480"/>
        </w:trPr>
        <w:tc>
          <w:tcPr>
            <w:tcW w:w="4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C78F4FF" w14:textId="77777777" w:rsidR="00504C8F" w:rsidRDefault="00314496">
            <w:pPr>
              <w:snapToGrid w:val="0"/>
              <w:spacing w:before="60" w:after="60" w:line="312" w:lineRule="auto"/>
              <w:jc w:val="left"/>
              <w:rPr>
                <w:rFonts w:ascii="微软雅黑" w:eastAsia="微软雅黑" w:hAnsi="微软雅黑"/>
                <w:b/>
                <w:bCs/>
                <w:color w:val="333333"/>
                <w:szCs w:val="21"/>
              </w:rPr>
            </w:pPr>
            <w:r>
              <w:rPr>
                <w:rFonts w:ascii="微软雅黑" w:eastAsia="微软雅黑" w:hAnsi="微软雅黑"/>
                <w:b/>
                <w:bCs/>
                <w:color w:val="333333"/>
                <w:sz w:val="22"/>
                <w:szCs w:val="22"/>
              </w:rPr>
              <w:t>指定</w:t>
            </w:r>
          </w:p>
        </w:tc>
        <w:tc>
          <w:tcPr>
            <w:tcW w:w="4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75BDAEA" w14:textId="77777777" w:rsidR="00504C8F" w:rsidRDefault="00314496">
            <w:pPr>
              <w:snapToGrid w:val="0"/>
              <w:spacing w:before="60" w:after="60" w:line="312" w:lineRule="auto"/>
              <w:jc w:val="left"/>
              <w:rPr>
                <w:rFonts w:ascii="微软雅黑" w:eastAsia="微软雅黑" w:hAnsi="微软雅黑"/>
                <w:b/>
                <w:bCs/>
                <w:color w:val="333333"/>
                <w:szCs w:val="21"/>
              </w:rPr>
            </w:pPr>
            <w:r>
              <w:rPr>
                <w:rFonts w:ascii="微软雅黑" w:eastAsia="微软雅黑" w:hAnsi="微软雅黑"/>
                <w:b/>
                <w:bCs/>
                <w:color w:val="333333"/>
                <w:sz w:val="22"/>
                <w:szCs w:val="22"/>
              </w:rPr>
              <w:t>含义</w:t>
            </w:r>
          </w:p>
        </w:tc>
      </w:tr>
      <w:tr w:rsidR="00504C8F" w14:paraId="4C5F5098" w14:textId="77777777">
        <w:trPr>
          <w:trHeight w:val="480"/>
        </w:trPr>
        <w:tc>
          <w:tcPr>
            <w:tcW w:w="4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5338493" w14:textId="77777777" w:rsidR="00504C8F" w:rsidRDefault="00314496">
            <w:pPr>
              <w:snapToGrid w:val="0"/>
              <w:spacing w:before="60" w:after="60" w:line="312" w:lineRule="auto"/>
              <w:jc w:val="left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微软雅黑" w:eastAsia="微软雅黑" w:hAnsi="微软雅黑"/>
                <w:color w:val="333333"/>
                <w:sz w:val="22"/>
                <w:szCs w:val="22"/>
              </w:rPr>
              <w:t>-alias</w:t>
            </w:r>
            <w:r>
              <w:rPr>
                <w:rFonts w:ascii="微软雅黑" w:eastAsia="微软雅黑" w:hAnsi="微软雅黑"/>
                <w:color w:val="333333"/>
                <w:sz w:val="22"/>
                <w:szCs w:val="22"/>
              </w:rPr>
              <w:tab/>
            </w:r>
          </w:p>
        </w:tc>
        <w:tc>
          <w:tcPr>
            <w:tcW w:w="4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471CA00" w14:textId="77777777" w:rsidR="00504C8F" w:rsidRDefault="00314496">
            <w:pPr>
              <w:snapToGrid w:val="0"/>
              <w:spacing w:before="60" w:after="60" w:line="312" w:lineRule="auto"/>
              <w:jc w:val="left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微软雅黑" w:eastAsia="微软雅黑" w:hAnsi="微软雅黑"/>
                <w:color w:val="333333"/>
                <w:sz w:val="22"/>
                <w:szCs w:val="22"/>
              </w:rPr>
              <w:t>别名</w:t>
            </w:r>
          </w:p>
        </w:tc>
      </w:tr>
      <w:tr w:rsidR="00504C8F" w14:paraId="3291271E" w14:textId="77777777">
        <w:trPr>
          <w:trHeight w:val="480"/>
        </w:trPr>
        <w:tc>
          <w:tcPr>
            <w:tcW w:w="4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FA3B4F3" w14:textId="77777777" w:rsidR="00504C8F" w:rsidRDefault="00314496">
            <w:pPr>
              <w:snapToGrid w:val="0"/>
              <w:spacing w:before="60" w:after="60" w:line="312" w:lineRule="auto"/>
              <w:jc w:val="left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微软雅黑" w:eastAsia="微软雅黑" w:hAnsi="微软雅黑"/>
                <w:color w:val="333333"/>
                <w:sz w:val="22"/>
                <w:szCs w:val="22"/>
              </w:rPr>
              <w:t>-keystore</w:t>
            </w:r>
          </w:p>
        </w:tc>
        <w:tc>
          <w:tcPr>
            <w:tcW w:w="4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661D765" w14:textId="77777777" w:rsidR="00504C8F" w:rsidRDefault="00314496">
            <w:pPr>
              <w:snapToGrid w:val="0"/>
              <w:spacing w:before="60" w:after="60" w:line="312" w:lineRule="auto"/>
              <w:jc w:val="left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微软雅黑" w:eastAsia="微软雅黑" w:hAnsi="微软雅黑"/>
                <w:color w:val="333333"/>
                <w:sz w:val="22"/>
                <w:szCs w:val="22"/>
              </w:rPr>
              <w:t>指定密钥库的名称</w:t>
            </w:r>
            <w:r>
              <w:rPr>
                <w:rFonts w:ascii="微软雅黑" w:eastAsia="微软雅黑" w:hAnsi="微软雅黑"/>
                <w:color w:val="333333"/>
                <w:sz w:val="22"/>
                <w:szCs w:val="22"/>
              </w:rPr>
              <w:t>(</w:t>
            </w:r>
            <w:r>
              <w:rPr>
                <w:rFonts w:ascii="微软雅黑" w:eastAsia="微软雅黑" w:hAnsi="微软雅黑"/>
                <w:color w:val="333333"/>
                <w:sz w:val="22"/>
                <w:szCs w:val="22"/>
              </w:rPr>
              <w:t>就像数据库一样的证书库，</w:t>
            </w:r>
            <w:r>
              <w:rPr>
                <w:rFonts w:ascii="微软雅黑" w:eastAsia="微软雅黑" w:hAnsi="微软雅黑"/>
                <w:color w:val="333333"/>
                <w:sz w:val="22"/>
                <w:szCs w:val="22"/>
              </w:rPr>
              <w:lastRenderedPageBreak/>
              <w:t>可以有很多个证书，</w:t>
            </w:r>
            <w:r>
              <w:rPr>
                <w:rFonts w:ascii="微软雅黑" w:eastAsia="微软雅黑" w:hAnsi="微软雅黑"/>
                <w:color w:val="333333"/>
                <w:sz w:val="22"/>
                <w:szCs w:val="22"/>
              </w:rPr>
              <w:t>cacerts</w:t>
            </w:r>
            <w:r>
              <w:rPr>
                <w:rFonts w:ascii="微软雅黑" w:eastAsia="微软雅黑" w:hAnsi="微软雅黑"/>
                <w:color w:val="333333"/>
                <w:sz w:val="22"/>
                <w:szCs w:val="22"/>
              </w:rPr>
              <w:t>这个文件是</w:t>
            </w:r>
            <w:r>
              <w:rPr>
                <w:rFonts w:ascii="微软雅黑" w:eastAsia="微软雅黑" w:hAnsi="微软雅黑"/>
                <w:color w:val="333333"/>
                <w:sz w:val="22"/>
                <w:szCs w:val="22"/>
              </w:rPr>
              <w:t>jre</w:t>
            </w:r>
            <w:r>
              <w:rPr>
                <w:rFonts w:ascii="微软雅黑" w:eastAsia="微软雅黑" w:hAnsi="微软雅黑"/>
                <w:color w:val="333333"/>
                <w:sz w:val="22"/>
                <w:szCs w:val="22"/>
              </w:rPr>
              <w:t>自带的，</w:t>
            </w:r>
            <w:r>
              <w:rPr>
                <w:rFonts w:ascii="微软雅黑" w:eastAsia="微软雅黑" w:hAnsi="微软雅黑"/>
                <w:color w:val="333333"/>
                <w:sz w:val="22"/>
                <w:szCs w:val="22"/>
              </w:rPr>
              <w:t xml:space="preserve"> </w:t>
            </w:r>
            <w:r>
              <w:rPr>
                <w:rFonts w:ascii="微软雅黑" w:eastAsia="微软雅黑" w:hAnsi="微软雅黑"/>
                <w:color w:val="333333"/>
                <w:sz w:val="22"/>
                <w:szCs w:val="22"/>
              </w:rPr>
              <w:t>也可以使用其它文件名字，如果没有这个文件名字，它会创建这样一个</w:t>
            </w:r>
            <w:r>
              <w:rPr>
                <w:rFonts w:ascii="微软雅黑" w:eastAsia="微软雅黑" w:hAnsi="微软雅黑"/>
                <w:color w:val="333333"/>
                <w:sz w:val="22"/>
                <w:szCs w:val="22"/>
              </w:rPr>
              <w:t>)</w:t>
            </w:r>
          </w:p>
        </w:tc>
      </w:tr>
      <w:tr w:rsidR="00504C8F" w14:paraId="207E1B6F" w14:textId="77777777">
        <w:trPr>
          <w:trHeight w:val="480"/>
        </w:trPr>
        <w:tc>
          <w:tcPr>
            <w:tcW w:w="4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596732F" w14:textId="77777777" w:rsidR="00504C8F" w:rsidRDefault="00314496">
            <w:pPr>
              <w:snapToGrid w:val="0"/>
              <w:spacing w:before="60" w:after="60" w:line="312" w:lineRule="auto"/>
              <w:jc w:val="left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微软雅黑" w:eastAsia="微软雅黑" w:hAnsi="微软雅黑"/>
                <w:color w:val="333333"/>
                <w:sz w:val="22"/>
                <w:szCs w:val="22"/>
              </w:rPr>
              <w:lastRenderedPageBreak/>
              <w:t>-storepass</w:t>
            </w:r>
            <w:r>
              <w:rPr>
                <w:rFonts w:ascii="微软雅黑" w:eastAsia="微软雅黑" w:hAnsi="微软雅黑"/>
                <w:color w:val="333333"/>
                <w:sz w:val="22"/>
                <w:szCs w:val="22"/>
              </w:rPr>
              <w:tab/>
            </w:r>
          </w:p>
        </w:tc>
        <w:tc>
          <w:tcPr>
            <w:tcW w:w="4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7CD77E9" w14:textId="77777777" w:rsidR="00504C8F" w:rsidRDefault="00314496">
            <w:pPr>
              <w:snapToGrid w:val="0"/>
              <w:spacing w:before="60" w:after="60" w:line="312" w:lineRule="auto"/>
              <w:jc w:val="left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微软雅黑" w:eastAsia="微软雅黑" w:hAnsi="微软雅黑"/>
                <w:color w:val="333333"/>
                <w:sz w:val="22"/>
                <w:szCs w:val="22"/>
              </w:rPr>
              <w:t>指定密钥库的密码</w:t>
            </w:r>
          </w:p>
        </w:tc>
      </w:tr>
      <w:tr w:rsidR="00504C8F" w14:paraId="19A0F4A8" w14:textId="77777777">
        <w:trPr>
          <w:trHeight w:val="480"/>
        </w:trPr>
        <w:tc>
          <w:tcPr>
            <w:tcW w:w="4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0EF397B" w14:textId="77777777" w:rsidR="00504C8F" w:rsidRDefault="00314496">
            <w:pPr>
              <w:snapToGrid w:val="0"/>
              <w:spacing w:before="60" w:after="60" w:line="312" w:lineRule="auto"/>
              <w:jc w:val="left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微软雅黑" w:eastAsia="微软雅黑" w:hAnsi="微软雅黑"/>
                <w:color w:val="333333"/>
                <w:sz w:val="22"/>
                <w:szCs w:val="22"/>
              </w:rPr>
              <w:t>-keypass</w:t>
            </w:r>
            <w:r>
              <w:rPr>
                <w:rFonts w:ascii="微软雅黑" w:eastAsia="微软雅黑" w:hAnsi="微软雅黑"/>
                <w:color w:val="333333"/>
                <w:sz w:val="22"/>
                <w:szCs w:val="22"/>
              </w:rPr>
              <w:tab/>
            </w:r>
          </w:p>
        </w:tc>
        <w:tc>
          <w:tcPr>
            <w:tcW w:w="4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47CFA74" w14:textId="77777777" w:rsidR="00504C8F" w:rsidRDefault="00314496">
            <w:pPr>
              <w:snapToGrid w:val="0"/>
              <w:spacing w:before="60" w:after="60" w:line="312" w:lineRule="auto"/>
              <w:jc w:val="left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微软雅黑" w:eastAsia="微软雅黑" w:hAnsi="微软雅黑"/>
                <w:color w:val="333333"/>
                <w:sz w:val="22"/>
                <w:szCs w:val="22"/>
              </w:rPr>
              <w:t>指定别名条目的密码</w:t>
            </w:r>
          </w:p>
        </w:tc>
      </w:tr>
      <w:tr w:rsidR="00504C8F" w14:paraId="185DB4F8" w14:textId="77777777">
        <w:trPr>
          <w:trHeight w:val="480"/>
        </w:trPr>
        <w:tc>
          <w:tcPr>
            <w:tcW w:w="4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ED69391" w14:textId="77777777" w:rsidR="00504C8F" w:rsidRDefault="00314496">
            <w:pPr>
              <w:snapToGrid w:val="0"/>
              <w:spacing w:before="60" w:after="60" w:line="312" w:lineRule="auto"/>
              <w:jc w:val="left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微软雅黑" w:eastAsia="微软雅黑" w:hAnsi="微软雅黑"/>
                <w:color w:val="333333"/>
                <w:sz w:val="22"/>
                <w:szCs w:val="22"/>
              </w:rPr>
              <w:t>-list</w:t>
            </w:r>
          </w:p>
        </w:tc>
        <w:tc>
          <w:tcPr>
            <w:tcW w:w="4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8E806E8" w14:textId="77777777" w:rsidR="00504C8F" w:rsidRDefault="00314496">
            <w:pPr>
              <w:snapToGrid w:val="0"/>
              <w:spacing w:before="60" w:after="60" w:line="312" w:lineRule="auto"/>
              <w:jc w:val="left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微软雅黑" w:eastAsia="微软雅黑" w:hAnsi="微软雅黑"/>
                <w:color w:val="333333"/>
                <w:sz w:val="22"/>
                <w:szCs w:val="22"/>
              </w:rPr>
              <w:t>显示密钥库中的证书信息</w:t>
            </w:r>
          </w:p>
        </w:tc>
      </w:tr>
      <w:tr w:rsidR="00504C8F" w14:paraId="4DEAA18D" w14:textId="77777777">
        <w:trPr>
          <w:trHeight w:val="480"/>
        </w:trPr>
        <w:tc>
          <w:tcPr>
            <w:tcW w:w="4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DF45AE5" w14:textId="77777777" w:rsidR="00504C8F" w:rsidRDefault="00314496">
            <w:pPr>
              <w:snapToGrid w:val="0"/>
              <w:spacing w:before="60" w:after="60" w:line="312" w:lineRule="auto"/>
              <w:jc w:val="left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微软雅黑" w:eastAsia="微软雅黑" w:hAnsi="微软雅黑"/>
                <w:color w:val="333333"/>
                <w:sz w:val="22"/>
                <w:szCs w:val="22"/>
              </w:rPr>
              <w:t>-v</w:t>
            </w:r>
            <w:r>
              <w:rPr>
                <w:rFonts w:ascii="微软雅黑" w:eastAsia="微软雅黑" w:hAnsi="微软雅黑"/>
                <w:color w:val="333333"/>
                <w:sz w:val="22"/>
                <w:szCs w:val="22"/>
              </w:rPr>
              <w:tab/>
            </w:r>
          </w:p>
        </w:tc>
        <w:tc>
          <w:tcPr>
            <w:tcW w:w="4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24FE401" w14:textId="77777777" w:rsidR="00504C8F" w:rsidRDefault="00314496">
            <w:pPr>
              <w:snapToGrid w:val="0"/>
              <w:spacing w:before="60" w:after="60" w:line="312" w:lineRule="auto"/>
              <w:jc w:val="left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微软雅黑" w:eastAsia="微软雅黑" w:hAnsi="微软雅黑"/>
                <w:color w:val="333333"/>
                <w:sz w:val="22"/>
                <w:szCs w:val="22"/>
              </w:rPr>
              <w:t>显示密钥库中的证书详细信息</w:t>
            </w:r>
          </w:p>
        </w:tc>
      </w:tr>
      <w:tr w:rsidR="00504C8F" w14:paraId="7656AFD7" w14:textId="77777777">
        <w:trPr>
          <w:trHeight w:val="480"/>
        </w:trPr>
        <w:tc>
          <w:tcPr>
            <w:tcW w:w="4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D4477FD" w14:textId="77777777" w:rsidR="00504C8F" w:rsidRDefault="00314496">
            <w:pPr>
              <w:snapToGrid w:val="0"/>
              <w:spacing w:before="60" w:after="60" w:line="312" w:lineRule="auto"/>
              <w:jc w:val="left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微软雅黑" w:eastAsia="微软雅黑" w:hAnsi="微软雅黑"/>
                <w:color w:val="333333"/>
                <w:sz w:val="22"/>
                <w:szCs w:val="22"/>
              </w:rPr>
              <w:t>-export</w:t>
            </w:r>
          </w:p>
        </w:tc>
        <w:tc>
          <w:tcPr>
            <w:tcW w:w="4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6BC069F" w14:textId="77777777" w:rsidR="00504C8F" w:rsidRDefault="00314496">
            <w:pPr>
              <w:snapToGrid w:val="0"/>
              <w:spacing w:before="60" w:after="60" w:line="312" w:lineRule="auto"/>
              <w:jc w:val="left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微软雅黑" w:eastAsia="微软雅黑" w:hAnsi="微软雅黑"/>
                <w:color w:val="333333"/>
                <w:sz w:val="22"/>
                <w:szCs w:val="22"/>
              </w:rPr>
              <w:t>将别名指定的证书导出到文件</w:t>
            </w:r>
          </w:p>
        </w:tc>
      </w:tr>
      <w:tr w:rsidR="00504C8F" w14:paraId="334C9F02" w14:textId="77777777">
        <w:trPr>
          <w:trHeight w:val="480"/>
        </w:trPr>
        <w:tc>
          <w:tcPr>
            <w:tcW w:w="4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6A4C024" w14:textId="77777777" w:rsidR="00504C8F" w:rsidRDefault="00314496">
            <w:pPr>
              <w:snapToGrid w:val="0"/>
              <w:spacing w:before="60" w:after="60" w:line="312" w:lineRule="auto"/>
              <w:jc w:val="left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微软雅黑" w:eastAsia="微软雅黑" w:hAnsi="微软雅黑"/>
                <w:color w:val="333333"/>
                <w:sz w:val="22"/>
                <w:szCs w:val="22"/>
              </w:rPr>
              <w:t>-file</w:t>
            </w:r>
          </w:p>
        </w:tc>
        <w:tc>
          <w:tcPr>
            <w:tcW w:w="4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96C1ACB" w14:textId="77777777" w:rsidR="00504C8F" w:rsidRDefault="00314496">
            <w:pPr>
              <w:snapToGrid w:val="0"/>
              <w:spacing w:before="60" w:after="60" w:line="312" w:lineRule="auto"/>
              <w:jc w:val="left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微软雅黑" w:eastAsia="微软雅黑" w:hAnsi="微软雅黑"/>
                <w:color w:val="333333"/>
                <w:sz w:val="22"/>
                <w:szCs w:val="22"/>
              </w:rPr>
              <w:t>参数指定导出到文件的文件名</w:t>
            </w:r>
          </w:p>
        </w:tc>
      </w:tr>
      <w:tr w:rsidR="00504C8F" w14:paraId="64F53F05" w14:textId="77777777">
        <w:trPr>
          <w:trHeight w:val="480"/>
        </w:trPr>
        <w:tc>
          <w:tcPr>
            <w:tcW w:w="4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D7CF196" w14:textId="77777777" w:rsidR="00504C8F" w:rsidRDefault="00314496">
            <w:pPr>
              <w:snapToGrid w:val="0"/>
              <w:spacing w:before="60" w:after="60" w:line="312" w:lineRule="auto"/>
              <w:jc w:val="left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微软雅黑" w:eastAsia="微软雅黑" w:hAnsi="微软雅黑"/>
                <w:color w:val="333333"/>
                <w:sz w:val="22"/>
                <w:szCs w:val="22"/>
              </w:rPr>
              <w:t>-delete</w:t>
            </w:r>
            <w:r>
              <w:rPr>
                <w:rFonts w:ascii="微软雅黑" w:eastAsia="微软雅黑" w:hAnsi="微软雅黑"/>
                <w:color w:val="333333"/>
                <w:sz w:val="22"/>
                <w:szCs w:val="22"/>
              </w:rPr>
              <w:tab/>
            </w:r>
            <w:r>
              <w:rPr>
                <w:rFonts w:ascii="微软雅黑" w:eastAsia="微软雅黑" w:hAnsi="微软雅黑"/>
                <w:color w:val="333333"/>
                <w:sz w:val="22"/>
                <w:szCs w:val="22"/>
              </w:rPr>
              <w:t>删除密钥库中某条目</w:t>
            </w:r>
            <w:r>
              <w:rPr>
                <w:rFonts w:ascii="微软雅黑" w:eastAsia="微软雅黑" w:hAnsi="微软雅黑"/>
                <w:color w:val="333333"/>
                <w:sz w:val="22"/>
                <w:szCs w:val="22"/>
              </w:rPr>
              <w:tab/>
            </w:r>
          </w:p>
        </w:tc>
        <w:tc>
          <w:tcPr>
            <w:tcW w:w="4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D4CC382" w14:textId="77777777" w:rsidR="00504C8F" w:rsidRDefault="00314496">
            <w:pPr>
              <w:snapToGrid w:val="0"/>
              <w:spacing w:before="60" w:after="60" w:line="312" w:lineRule="auto"/>
              <w:jc w:val="left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微软雅黑" w:eastAsia="微软雅黑" w:hAnsi="微软雅黑"/>
                <w:color w:val="333333"/>
                <w:sz w:val="22"/>
                <w:szCs w:val="22"/>
              </w:rPr>
              <w:t>删除密钥库中某条目</w:t>
            </w:r>
          </w:p>
        </w:tc>
      </w:tr>
      <w:tr w:rsidR="00504C8F" w14:paraId="39D2A33C" w14:textId="77777777">
        <w:trPr>
          <w:trHeight w:val="480"/>
        </w:trPr>
        <w:tc>
          <w:tcPr>
            <w:tcW w:w="4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F7F9921" w14:textId="77777777" w:rsidR="00504C8F" w:rsidRDefault="00314496">
            <w:pPr>
              <w:snapToGrid w:val="0"/>
              <w:spacing w:before="60" w:after="60" w:line="312" w:lineRule="auto"/>
              <w:jc w:val="left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微软雅黑" w:eastAsia="微软雅黑" w:hAnsi="微软雅黑"/>
                <w:color w:val="333333"/>
                <w:sz w:val="22"/>
                <w:szCs w:val="22"/>
              </w:rPr>
              <w:t>-import</w:t>
            </w:r>
          </w:p>
        </w:tc>
        <w:tc>
          <w:tcPr>
            <w:tcW w:w="4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D22598F" w14:textId="77777777" w:rsidR="00504C8F" w:rsidRDefault="00314496">
            <w:pPr>
              <w:snapToGrid w:val="0"/>
              <w:spacing w:before="60" w:after="60" w:line="312" w:lineRule="auto"/>
              <w:jc w:val="left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微软雅黑" w:eastAsia="微软雅黑" w:hAnsi="微软雅黑"/>
                <w:color w:val="333333"/>
                <w:sz w:val="22"/>
                <w:szCs w:val="22"/>
              </w:rPr>
              <w:t>将已签名数字证书导入密钥库</w:t>
            </w:r>
          </w:p>
        </w:tc>
      </w:tr>
      <w:tr w:rsidR="00504C8F" w14:paraId="4FE90CFC" w14:textId="77777777">
        <w:trPr>
          <w:trHeight w:val="480"/>
        </w:trPr>
        <w:tc>
          <w:tcPr>
            <w:tcW w:w="4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0CCF7EE" w14:textId="77777777" w:rsidR="00504C8F" w:rsidRDefault="00314496">
            <w:pPr>
              <w:snapToGrid w:val="0"/>
              <w:spacing w:before="60" w:after="60" w:line="312" w:lineRule="auto"/>
              <w:jc w:val="left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微软雅黑" w:eastAsia="微软雅黑" w:hAnsi="微软雅黑"/>
                <w:color w:val="333333"/>
                <w:sz w:val="22"/>
                <w:szCs w:val="22"/>
              </w:rPr>
              <w:t>-keypasswd</w:t>
            </w:r>
          </w:p>
        </w:tc>
        <w:tc>
          <w:tcPr>
            <w:tcW w:w="4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2505C13" w14:textId="77777777" w:rsidR="00504C8F" w:rsidRDefault="00314496">
            <w:pPr>
              <w:snapToGrid w:val="0"/>
              <w:spacing w:before="60" w:after="60" w:line="312" w:lineRule="auto"/>
              <w:jc w:val="left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微软雅黑" w:eastAsia="微软雅黑" w:hAnsi="微软雅黑"/>
                <w:color w:val="333333"/>
                <w:sz w:val="22"/>
                <w:szCs w:val="22"/>
              </w:rPr>
              <w:t>修改密钥库中指定条目口令</w:t>
            </w:r>
          </w:p>
        </w:tc>
      </w:tr>
      <w:tr w:rsidR="00504C8F" w14:paraId="36B30542" w14:textId="77777777">
        <w:trPr>
          <w:trHeight w:val="480"/>
        </w:trPr>
        <w:tc>
          <w:tcPr>
            <w:tcW w:w="4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AA3EF59" w14:textId="77777777" w:rsidR="00504C8F" w:rsidRDefault="00314496">
            <w:pPr>
              <w:snapToGrid w:val="0"/>
              <w:spacing w:before="60" w:after="60" w:line="312" w:lineRule="auto"/>
              <w:jc w:val="left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微软雅黑" w:eastAsia="微软雅黑" w:hAnsi="微软雅黑"/>
                <w:color w:val="333333"/>
                <w:sz w:val="22"/>
                <w:szCs w:val="22"/>
              </w:rPr>
              <w:t>-dname</w:t>
            </w:r>
          </w:p>
        </w:tc>
        <w:tc>
          <w:tcPr>
            <w:tcW w:w="4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E21EDF7" w14:textId="77777777" w:rsidR="00504C8F" w:rsidRDefault="00314496">
            <w:pPr>
              <w:snapToGrid w:val="0"/>
              <w:spacing w:before="60" w:after="60" w:line="312" w:lineRule="auto"/>
              <w:jc w:val="left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微软雅黑" w:eastAsia="微软雅黑" w:hAnsi="微软雅黑"/>
                <w:color w:val="333333"/>
                <w:sz w:val="22"/>
                <w:szCs w:val="22"/>
              </w:rPr>
              <w:t>指定证书拥有者信息。其中，</w:t>
            </w:r>
            <w:r>
              <w:rPr>
                <w:rFonts w:ascii="微软雅黑" w:eastAsia="微软雅黑" w:hAnsi="微软雅黑"/>
                <w:color w:val="333333"/>
                <w:sz w:val="22"/>
                <w:szCs w:val="22"/>
              </w:rPr>
              <w:t>CN=</w:t>
            </w:r>
            <w:r>
              <w:rPr>
                <w:rFonts w:ascii="微软雅黑" w:eastAsia="微软雅黑" w:hAnsi="微软雅黑"/>
                <w:color w:val="333333"/>
                <w:sz w:val="22"/>
                <w:szCs w:val="22"/>
              </w:rPr>
              <w:t>名字与姓氏</w:t>
            </w:r>
            <w:r>
              <w:rPr>
                <w:rFonts w:ascii="微软雅黑" w:eastAsia="微软雅黑" w:hAnsi="微软雅黑"/>
                <w:color w:val="333333"/>
                <w:sz w:val="22"/>
                <w:szCs w:val="22"/>
              </w:rPr>
              <w:t>/</w:t>
            </w:r>
            <w:r>
              <w:rPr>
                <w:rFonts w:ascii="微软雅黑" w:eastAsia="微软雅黑" w:hAnsi="微软雅黑"/>
                <w:color w:val="333333"/>
                <w:sz w:val="22"/>
                <w:szCs w:val="22"/>
              </w:rPr>
              <w:t>域名</w:t>
            </w:r>
            <w:r>
              <w:rPr>
                <w:rFonts w:ascii="微软雅黑" w:eastAsia="微软雅黑" w:hAnsi="微软雅黑"/>
                <w:color w:val="333333"/>
                <w:sz w:val="22"/>
                <w:szCs w:val="22"/>
              </w:rPr>
              <w:t>,OU=</w:t>
            </w:r>
            <w:r>
              <w:rPr>
                <w:rFonts w:ascii="微软雅黑" w:eastAsia="微软雅黑" w:hAnsi="微软雅黑"/>
                <w:color w:val="333333"/>
                <w:sz w:val="22"/>
                <w:szCs w:val="22"/>
              </w:rPr>
              <w:t>组织单位名称</w:t>
            </w:r>
            <w:r>
              <w:rPr>
                <w:rFonts w:ascii="微软雅黑" w:eastAsia="微软雅黑" w:hAnsi="微软雅黑"/>
                <w:color w:val="333333"/>
                <w:sz w:val="22"/>
                <w:szCs w:val="22"/>
              </w:rPr>
              <w:t>,O=</w:t>
            </w:r>
            <w:r>
              <w:rPr>
                <w:rFonts w:ascii="微软雅黑" w:eastAsia="微软雅黑" w:hAnsi="微软雅黑"/>
                <w:color w:val="333333"/>
                <w:sz w:val="22"/>
                <w:szCs w:val="22"/>
              </w:rPr>
              <w:t>组织名称</w:t>
            </w:r>
            <w:r>
              <w:rPr>
                <w:rFonts w:ascii="微软雅黑" w:eastAsia="微软雅黑" w:hAnsi="微软雅黑"/>
                <w:color w:val="333333"/>
                <w:sz w:val="22"/>
                <w:szCs w:val="22"/>
              </w:rPr>
              <w:t>,L=</w:t>
            </w:r>
            <w:r>
              <w:rPr>
                <w:rFonts w:ascii="微软雅黑" w:eastAsia="微软雅黑" w:hAnsi="微软雅黑"/>
                <w:color w:val="333333"/>
                <w:sz w:val="22"/>
                <w:szCs w:val="22"/>
              </w:rPr>
              <w:t>城市或区域名称</w:t>
            </w:r>
            <w:r>
              <w:rPr>
                <w:rFonts w:ascii="微软雅黑" w:eastAsia="微软雅黑" w:hAnsi="微软雅黑"/>
                <w:color w:val="333333"/>
                <w:sz w:val="22"/>
                <w:szCs w:val="22"/>
              </w:rPr>
              <w:t>,ST=</w:t>
            </w:r>
            <w:r>
              <w:rPr>
                <w:rFonts w:ascii="微软雅黑" w:eastAsia="微软雅黑" w:hAnsi="微软雅黑"/>
                <w:color w:val="333333"/>
                <w:sz w:val="22"/>
                <w:szCs w:val="22"/>
              </w:rPr>
              <w:t>州或省份名称</w:t>
            </w:r>
            <w:r>
              <w:rPr>
                <w:rFonts w:ascii="微软雅黑" w:eastAsia="微软雅黑" w:hAnsi="微软雅黑"/>
                <w:color w:val="333333"/>
                <w:sz w:val="22"/>
                <w:szCs w:val="22"/>
              </w:rPr>
              <w:t>,C=</w:t>
            </w:r>
            <w:r>
              <w:rPr>
                <w:rFonts w:ascii="微软雅黑" w:eastAsia="微软雅黑" w:hAnsi="微软雅黑"/>
                <w:color w:val="333333"/>
                <w:sz w:val="22"/>
                <w:szCs w:val="22"/>
              </w:rPr>
              <w:t>单位的两字母国家代码</w:t>
            </w:r>
          </w:p>
        </w:tc>
      </w:tr>
      <w:tr w:rsidR="00504C8F" w14:paraId="51118431" w14:textId="77777777">
        <w:trPr>
          <w:trHeight w:val="480"/>
        </w:trPr>
        <w:tc>
          <w:tcPr>
            <w:tcW w:w="4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CDD775E" w14:textId="77777777" w:rsidR="00504C8F" w:rsidRDefault="00314496">
            <w:pPr>
              <w:snapToGrid w:val="0"/>
              <w:spacing w:before="60" w:after="60" w:line="312" w:lineRule="auto"/>
              <w:jc w:val="left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微软雅黑" w:eastAsia="微软雅黑" w:hAnsi="微软雅黑"/>
                <w:color w:val="333333"/>
                <w:sz w:val="22"/>
                <w:szCs w:val="22"/>
              </w:rPr>
              <w:t>-keyalg</w:t>
            </w:r>
          </w:p>
        </w:tc>
        <w:tc>
          <w:tcPr>
            <w:tcW w:w="4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7390214" w14:textId="77777777" w:rsidR="00504C8F" w:rsidRDefault="00314496">
            <w:pPr>
              <w:snapToGrid w:val="0"/>
              <w:spacing w:before="60" w:after="60" w:line="312" w:lineRule="auto"/>
              <w:jc w:val="left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微软雅黑" w:eastAsia="微软雅黑" w:hAnsi="微软雅黑"/>
                <w:color w:val="333333"/>
                <w:sz w:val="22"/>
                <w:szCs w:val="22"/>
              </w:rPr>
              <w:t>指定密钥的算法</w:t>
            </w:r>
          </w:p>
        </w:tc>
      </w:tr>
      <w:tr w:rsidR="00504C8F" w14:paraId="1960DAC8" w14:textId="77777777">
        <w:trPr>
          <w:trHeight w:val="480"/>
        </w:trPr>
        <w:tc>
          <w:tcPr>
            <w:tcW w:w="4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8093E38" w14:textId="77777777" w:rsidR="00504C8F" w:rsidRDefault="00314496">
            <w:pPr>
              <w:snapToGrid w:val="0"/>
              <w:spacing w:before="60" w:after="60" w:line="312" w:lineRule="auto"/>
              <w:jc w:val="left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微软雅黑" w:eastAsia="微软雅黑" w:hAnsi="微软雅黑"/>
                <w:color w:val="333333"/>
                <w:sz w:val="22"/>
                <w:szCs w:val="22"/>
              </w:rPr>
              <w:lastRenderedPageBreak/>
              <w:t>-validity</w:t>
            </w:r>
          </w:p>
        </w:tc>
        <w:tc>
          <w:tcPr>
            <w:tcW w:w="4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5A4ABD6" w14:textId="77777777" w:rsidR="00504C8F" w:rsidRDefault="00314496">
            <w:pPr>
              <w:snapToGrid w:val="0"/>
              <w:spacing w:before="60" w:after="60" w:line="312" w:lineRule="auto"/>
              <w:jc w:val="left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微软雅黑" w:eastAsia="微软雅黑" w:hAnsi="微软雅黑"/>
                <w:color w:val="333333"/>
                <w:sz w:val="22"/>
                <w:szCs w:val="22"/>
              </w:rPr>
              <w:t>指定创建的证书有效期多少天</w:t>
            </w:r>
          </w:p>
        </w:tc>
      </w:tr>
      <w:tr w:rsidR="00504C8F" w14:paraId="21F5F726" w14:textId="77777777">
        <w:trPr>
          <w:trHeight w:val="480"/>
        </w:trPr>
        <w:tc>
          <w:tcPr>
            <w:tcW w:w="4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3B5DA50" w14:textId="77777777" w:rsidR="00504C8F" w:rsidRDefault="00314496">
            <w:pPr>
              <w:snapToGrid w:val="0"/>
              <w:spacing w:before="60" w:after="60" w:line="312" w:lineRule="auto"/>
              <w:jc w:val="left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微软雅黑" w:eastAsia="微软雅黑" w:hAnsi="微软雅黑"/>
                <w:color w:val="333333"/>
                <w:sz w:val="22"/>
                <w:szCs w:val="22"/>
              </w:rPr>
              <w:t>-keysize</w:t>
            </w:r>
          </w:p>
        </w:tc>
        <w:tc>
          <w:tcPr>
            <w:tcW w:w="4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284F69E" w14:textId="77777777" w:rsidR="00504C8F" w:rsidRDefault="00314496">
            <w:pPr>
              <w:snapToGrid w:val="0"/>
              <w:spacing w:before="60" w:after="60" w:line="312" w:lineRule="auto"/>
              <w:jc w:val="left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微软雅黑" w:eastAsia="微软雅黑" w:hAnsi="微软雅黑"/>
                <w:color w:val="333333"/>
                <w:sz w:val="22"/>
                <w:szCs w:val="22"/>
              </w:rPr>
              <w:t>指定密钥长度</w:t>
            </w:r>
          </w:p>
        </w:tc>
      </w:tr>
    </w:tbl>
    <w:p w14:paraId="741727EC" w14:textId="77777777" w:rsidR="00504C8F" w:rsidRDefault="00314496">
      <w:pPr>
        <w:numPr>
          <w:ilvl w:val="0"/>
          <w:numId w:val="16"/>
        </w:numPr>
        <w:snapToGrid w:val="0"/>
        <w:spacing w:before="60" w:after="60" w:line="312" w:lineRule="auto"/>
        <w:ind w:left="352" w:hangingChars="160" w:hanging="352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z w:val="22"/>
          <w:szCs w:val="22"/>
        </w:rPr>
        <w:t>生成</w:t>
      </w:r>
      <w:r>
        <w:rPr>
          <w:rFonts w:ascii="微软雅黑" w:eastAsia="微软雅黑" w:hAnsi="微软雅黑"/>
          <w:color w:val="333333"/>
          <w:sz w:val="22"/>
          <w:szCs w:val="22"/>
        </w:rPr>
        <w:t>CA</w:t>
      </w:r>
      <w:r>
        <w:rPr>
          <w:rFonts w:ascii="微软雅黑" w:eastAsia="微软雅黑" w:hAnsi="微软雅黑"/>
          <w:color w:val="333333"/>
          <w:sz w:val="22"/>
          <w:szCs w:val="22"/>
        </w:rPr>
        <w:t>认证证书</w:t>
      </w:r>
      <w:r>
        <w:rPr>
          <w:rFonts w:ascii="微软雅黑" w:eastAsia="微软雅黑" w:hAnsi="微软雅黑"/>
          <w:color w:val="333333"/>
          <w:sz w:val="22"/>
          <w:szCs w:val="22"/>
        </w:rPr>
        <w:t>(</w:t>
      </w:r>
      <w:r>
        <w:rPr>
          <w:rFonts w:ascii="微软雅黑" w:eastAsia="微软雅黑" w:hAnsi="微软雅黑"/>
          <w:color w:val="333333"/>
          <w:sz w:val="22"/>
          <w:szCs w:val="22"/>
        </w:rPr>
        <w:t>为了保证整个证书的安全性，需要使用</w:t>
      </w:r>
      <w:r>
        <w:rPr>
          <w:rFonts w:ascii="微软雅黑" w:eastAsia="微软雅黑" w:hAnsi="微软雅黑"/>
          <w:color w:val="333333"/>
          <w:sz w:val="22"/>
          <w:szCs w:val="22"/>
        </w:rPr>
        <w:t>CA</w:t>
      </w:r>
      <w:r>
        <w:rPr>
          <w:rFonts w:ascii="微软雅黑" w:eastAsia="微软雅黑" w:hAnsi="微软雅黑"/>
          <w:color w:val="333333"/>
          <w:sz w:val="22"/>
          <w:szCs w:val="22"/>
        </w:rPr>
        <w:t>进行证书的签名保证</w:t>
      </w:r>
      <w:r>
        <w:rPr>
          <w:rFonts w:ascii="微软雅黑" w:eastAsia="微软雅黑" w:hAnsi="微软雅黑"/>
          <w:color w:val="333333"/>
          <w:sz w:val="22"/>
          <w:szCs w:val="22"/>
        </w:rPr>
        <w:t>)</w:t>
      </w:r>
      <w:r>
        <w:rPr>
          <w:rFonts w:ascii="微软雅黑" w:eastAsia="微软雅黑" w:hAnsi="微软雅黑"/>
          <w:color w:val="333333"/>
          <w:sz w:val="22"/>
          <w:szCs w:val="22"/>
        </w:rPr>
        <w:t>。</w:t>
      </w:r>
    </w:p>
    <w:p w14:paraId="37636EA3" w14:textId="77777777" w:rsidR="00504C8F" w:rsidRDefault="00314496">
      <w:pPr>
        <w:snapToGrid w:val="0"/>
        <w:spacing w:before="60" w:after="60" w:line="312" w:lineRule="auto"/>
        <w:ind w:firstLineChars="200" w:firstLine="44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z w:val="22"/>
          <w:szCs w:val="22"/>
        </w:rPr>
        <w:t>利用</w:t>
      </w:r>
      <w:r>
        <w:rPr>
          <w:rFonts w:ascii="微软雅黑" w:eastAsia="微软雅黑" w:hAnsi="微软雅黑"/>
          <w:color w:val="333333"/>
          <w:sz w:val="22"/>
          <w:szCs w:val="22"/>
        </w:rPr>
        <w:t>Linux</w:t>
      </w:r>
      <w:r>
        <w:rPr>
          <w:rFonts w:ascii="微软雅黑" w:eastAsia="微软雅黑" w:hAnsi="微软雅黑"/>
          <w:color w:val="333333"/>
          <w:sz w:val="22"/>
          <w:szCs w:val="22"/>
        </w:rPr>
        <w:t>自带的</w:t>
      </w:r>
      <w:r>
        <w:rPr>
          <w:rFonts w:ascii="微软雅黑" w:eastAsia="微软雅黑" w:hAnsi="微软雅黑"/>
          <w:color w:val="333333"/>
          <w:sz w:val="22"/>
          <w:szCs w:val="22"/>
        </w:rPr>
        <w:t>OpenSSL</w:t>
      </w:r>
      <w:r>
        <w:rPr>
          <w:rFonts w:ascii="微软雅黑" w:eastAsia="微软雅黑" w:hAnsi="微软雅黑"/>
          <w:color w:val="333333"/>
          <w:sz w:val="22"/>
          <w:szCs w:val="22"/>
        </w:rPr>
        <w:t>创建即可。</w:t>
      </w:r>
    </w:p>
    <w:p w14:paraId="7C983E40" w14:textId="77777777" w:rsidR="00504C8F" w:rsidRDefault="00314496">
      <w:pPr>
        <w:snapToGrid w:val="0"/>
        <w:spacing w:before="60" w:after="60" w:line="312" w:lineRule="auto"/>
        <w:ind w:leftChars="200" w:left="42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z w:val="22"/>
          <w:szCs w:val="22"/>
        </w:rPr>
        <w:t>openssl req -new -x509 -keyout /usr/ca/root/ca-key -out /usr/ca/root/ca-cert -days 365 -passout pass:DiMatrix -subj "/C=cn/ST=beijing/L=beijing/O=aspire/OU=aspire/CN=kafka-single"</w:t>
      </w:r>
    </w:p>
    <w:p w14:paraId="779911AF" w14:textId="77777777" w:rsidR="00504C8F" w:rsidRDefault="00314496">
      <w:pPr>
        <w:numPr>
          <w:ilvl w:val="0"/>
          <w:numId w:val="16"/>
        </w:numPr>
        <w:snapToGrid w:val="0"/>
        <w:spacing w:before="60" w:after="60" w:line="312" w:lineRule="auto"/>
        <w:ind w:left="352" w:hangingChars="160" w:hanging="352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z w:val="22"/>
          <w:szCs w:val="22"/>
        </w:rPr>
        <w:t>通过</w:t>
      </w:r>
      <w:r>
        <w:rPr>
          <w:rFonts w:ascii="微软雅黑" w:eastAsia="微软雅黑" w:hAnsi="微软雅黑"/>
          <w:color w:val="333333"/>
          <w:sz w:val="22"/>
          <w:szCs w:val="22"/>
        </w:rPr>
        <w:t>CA</w:t>
      </w:r>
      <w:r>
        <w:rPr>
          <w:rFonts w:ascii="微软雅黑" w:eastAsia="微软雅黑" w:hAnsi="微软雅黑"/>
          <w:color w:val="333333"/>
          <w:sz w:val="22"/>
          <w:szCs w:val="22"/>
        </w:rPr>
        <w:t>证书创建一个客户端</w:t>
      </w:r>
      <w:r>
        <w:rPr>
          <w:rFonts w:ascii="微软雅黑" w:eastAsia="微软雅黑" w:hAnsi="微软雅黑"/>
          <w:color w:val="333333"/>
          <w:sz w:val="22"/>
          <w:szCs w:val="22"/>
        </w:rPr>
        <w:t>信任证书。</w:t>
      </w:r>
    </w:p>
    <w:p w14:paraId="46487144" w14:textId="77777777" w:rsidR="00504C8F" w:rsidRDefault="00314496">
      <w:pPr>
        <w:snapToGrid w:val="0"/>
        <w:spacing w:before="60" w:after="60" w:line="312" w:lineRule="auto"/>
        <w:ind w:leftChars="200" w:left="42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z w:val="22"/>
          <w:szCs w:val="22"/>
        </w:rPr>
        <w:t>keytool -keystore /usr/ca/trust/client.truststore.jks -alias CARoot -import -file /usr/ca/root/ca-cert -storepass DiMatrix</w:t>
      </w:r>
    </w:p>
    <w:p w14:paraId="642E1FEF" w14:textId="77777777" w:rsidR="00504C8F" w:rsidRDefault="00314496">
      <w:pPr>
        <w:numPr>
          <w:ilvl w:val="0"/>
          <w:numId w:val="16"/>
        </w:numPr>
        <w:snapToGrid w:val="0"/>
        <w:spacing w:before="60" w:after="60" w:line="312" w:lineRule="auto"/>
        <w:ind w:left="352" w:hangingChars="160" w:hanging="352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z w:val="22"/>
          <w:szCs w:val="22"/>
        </w:rPr>
        <w:t>通过</w:t>
      </w:r>
      <w:r>
        <w:rPr>
          <w:rFonts w:ascii="微软雅黑" w:eastAsia="微软雅黑" w:hAnsi="微软雅黑"/>
          <w:color w:val="333333"/>
          <w:sz w:val="22"/>
          <w:szCs w:val="22"/>
        </w:rPr>
        <w:t>CA</w:t>
      </w:r>
      <w:r>
        <w:rPr>
          <w:rFonts w:ascii="微软雅黑" w:eastAsia="微软雅黑" w:hAnsi="微软雅黑"/>
          <w:color w:val="333333"/>
          <w:sz w:val="22"/>
          <w:szCs w:val="22"/>
        </w:rPr>
        <w:t>证书创建一个服务端器端信任证书。</w:t>
      </w:r>
    </w:p>
    <w:p w14:paraId="588BF2AF" w14:textId="77777777" w:rsidR="00504C8F" w:rsidRDefault="00314496">
      <w:pPr>
        <w:snapToGrid w:val="0"/>
        <w:spacing w:before="60" w:after="60" w:line="312" w:lineRule="auto"/>
        <w:ind w:leftChars="200" w:left="42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z w:val="22"/>
          <w:szCs w:val="22"/>
        </w:rPr>
        <w:t>keytool -keystore /usr/ca/trust/server.truststore.jks -alias CARoot -import -file /usr/ca/root/ca-cert -st</w:t>
      </w:r>
      <w:r>
        <w:rPr>
          <w:rFonts w:ascii="微软雅黑" w:eastAsia="微软雅黑" w:hAnsi="微软雅黑"/>
          <w:color w:val="333333"/>
          <w:sz w:val="22"/>
          <w:szCs w:val="22"/>
        </w:rPr>
        <w:t>orepass DiMatrix</w:t>
      </w:r>
    </w:p>
    <w:p w14:paraId="0BE9FBC5" w14:textId="77777777" w:rsidR="00504C8F" w:rsidRDefault="00314496">
      <w:pPr>
        <w:numPr>
          <w:ilvl w:val="0"/>
          <w:numId w:val="16"/>
        </w:numPr>
        <w:snapToGrid w:val="0"/>
        <w:spacing w:before="60" w:after="60" w:line="312" w:lineRule="auto"/>
        <w:ind w:left="352" w:hangingChars="160" w:hanging="352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z w:val="22"/>
          <w:szCs w:val="22"/>
        </w:rPr>
        <w:t> </w:t>
      </w:r>
      <w:r>
        <w:rPr>
          <w:rFonts w:ascii="微软雅黑" w:eastAsia="微软雅黑" w:hAnsi="微软雅黑"/>
          <w:color w:val="333333"/>
          <w:sz w:val="22"/>
          <w:szCs w:val="22"/>
        </w:rPr>
        <w:t>服务器证书的签名处理。</w:t>
      </w:r>
    </w:p>
    <w:p w14:paraId="2A6C6007" w14:textId="77777777" w:rsidR="00504C8F" w:rsidRDefault="00314496">
      <w:pPr>
        <w:numPr>
          <w:ilvl w:val="0"/>
          <w:numId w:val="17"/>
        </w:numPr>
        <w:snapToGrid w:val="0"/>
        <w:spacing w:before="60" w:after="60" w:line="312" w:lineRule="auto"/>
        <w:ind w:leftChars="200" w:left="772" w:hangingChars="160" w:hanging="352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z w:val="22"/>
          <w:szCs w:val="22"/>
        </w:rPr>
        <w:t>导出服务器端证书</w:t>
      </w:r>
      <w:r>
        <w:rPr>
          <w:rFonts w:ascii="微软雅黑" w:eastAsia="微软雅黑" w:hAnsi="微软雅黑"/>
          <w:color w:val="333333"/>
          <w:sz w:val="22"/>
          <w:szCs w:val="22"/>
        </w:rPr>
        <w:t>server.cert-file</w:t>
      </w:r>
      <w:r>
        <w:rPr>
          <w:rFonts w:ascii="微软雅黑" w:eastAsia="微软雅黑" w:hAnsi="微软雅黑"/>
          <w:color w:val="333333"/>
          <w:sz w:val="22"/>
          <w:szCs w:val="22"/>
        </w:rPr>
        <w:t>。</w:t>
      </w:r>
    </w:p>
    <w:p w14:paraId="1AACAD82" w14:textId="77777777" w:rsidR="00504C8F" w:rsidRDefault="00314496">
      <w:pPr>
        <w:snapToGrid w:val="0"/>
        <w:spacing w:before="60" w:after="60" w:line="312" w:lineRule="auto"/>
        <w:ind w:leftChars="400" w:left="84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z w:val="22"/>
          <w:szCs w:val="22"/>
        </w:rPr>
        <w:t>keytool -keystore /usr/ca/server/server.keystore.jks -alias ds-kafka-single -certreq -file /usr/ca/server/server.cert-file -storepass DiMatrix</w:t>
      </w:r>
    </w:p>
    <w:p w14:paraId="6D891A35" w14:textId="77777777" w:rsidR="00504C8F" w:rsidRDefault="00314496">
      <w:pPr>
        <w:numPr>
          <w:ilvl w:val="0"/>
          <w:numId w:val="17"/>
        </w:numPr>
        <w:snapToGrid w:val="0"/>
        <w:spacing w:before="60" w:after="60" w:line="312" w:lineRule="auto"/>
        <w:ind w:leftChars="200" w:left="772" w:hangingChars="160" w:hanging="352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z w:val="22"/>
          <w:szCs w:val="22"/>
        </w:rPr>
        <w:t>用</w:t>
      </w:r>
      <w:r>
        <w:rPr>
          <w:rFonts w:ascii="微软雅黑" w:eastAsia="微软雅黑" w:hAnsi="微软雅黑"/>
          <w:color w:val="333333"/>
          <w:sz w:val="22"/>
          <w:szCs w:val="22"/>
        </w:rPr>
        <w:t>CA</w:t>
      </w:r>
      <w:r>
        <w:rPr>
          <w:rFonts w:ascii="微软雅黑" w:eastAsia="微软雅黑" w:hAnsi="微软雅黑"/>
          <w:color w:val="333333"/>
          <w:sz w:val="22"/>
          <w:szCs w:val="22"/>
        </w:rPr>
        <w:t>给服务器端证书进行签名处理。</w:t>
      </w:r>
    </w:p>
    <w:p w14:paraId="3FBF561F" w14:textId="77777777" w:rsidR="00504C8F" w:rsidRDefault="00314496">
      <w:pPr>
        <w:snapToGrid w:val="0"/>
        <w:spacing w:before="60" w:after="60" w:line="312" w:lineRule="auto"/>
        <w:ind w:leftChars="400" w:left="84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z w:val="22"/>
          <w:szCs w:val="22"/>
        </w:rPr>
        <w:t>openssl</w:t>
      </w:r>
      <w:r>
        <w:rPr>
          <w:rFonts w:ascii="微软雅黑" w:eastAsia="微软雅黑" w:hAnsi="微软雅黑"/>
          <w:color w:val="333333"/>
          <w:sz w:val="22"/>
          <w:szCs w:val="22"/>
        </w:rPr>
        <w:t xml:space="preserve"> x509 -req -CA /usr/ca/root/ca-cert -CAkey /usr/ca/root/ca-key -in /usr/ca/server/server.cert-file -out /usr/ca/server/server.cert-signed -days 365 -CAcreateserial -passin pass:DiMatrix</w:t>
      </w:r>
    </w:p>
    <w:p w14:paraId="2A57A846" w14:textId="77777777" w:rsidR="00504C8F" w:rsidRDefault="00314496">
      <w:pPr>
        <w:numPr>
          <w:ilvl w:val="0"/>
          <w:numId w:val="17"/>
        </w:numPr>
        <w:snapToGrid w:val="0"/>
        <w:spacing w:before="60" w:after="60" w:line="312" w:lineRule="auto"/>
        <w:ind w:leftChars="200" w:left="772" w:hangingChars="160" w:hanging="352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z w:val="22"/>
          <w:szCs w:val="22"/>
        </w:rPr>
        <w:lastRenderedPageBreak/>
        <w:t>将</w:t>
      </w:r>
      <w:r>
        <w:rPr>
          <w:rFonts w:ascii="微软雅黑" w:eastAsia="微软雅黑" w:hAnsi="微软雅黑"/>
          <w:color w:val="333333"/>
          <w:sz w:val="22"/>
          <w:szCs w:val="22"/>
        </w:rPr>
        <w:t>CA</w:t>
      </w:r>
      <w:r>
        <w:rPr>
          <w:rFonts w:ascii="微软雅黑" w:eastAsia="微软雅黑" w:hAnsi="微软雅黑"/>
          <w:color w:val="333333"/>
          <w:sz w:val="22"/>
          <w:szCs w:val="22"/>
        </w:rPr>
        <w:t>证书导入到服务器端</w:t>
      </w:r>
      <w:r>
        <w:rPr>
          <w:rFonts w:ascii="微软雅黑" w:eastAsia="微软雅黑" w:hAnsi="微软雅黑"/>
          <w:color w:val="333333"/>
          <w:sz w:val="22"/>
          <w:szCs w:val="22"/>
        </w:rPr>
        <w:t>keystore</w:t>
      </w:r>
      <w:r>
        <w:rPr>
          <w:rFonts w:ascii="微软雅黑" w:eastAsia="微软雅黑" w:hAnsi="微软雅黑"/>
          <w:color w:val="333333"/>
          <w:sz w:val="22"/>
          <w:szCs w:val="22"/>
        </w:rPr>
        <w:t>。</w:t>
      </w:r>
    </w:p>
    <w:p w14:paraId="7FDF4411" w14:textId="77777777" w:rsidR="00504C8F" w:rsidRDefault="00314496">
      <w:pPr>
        <w:snapToGrid w:val="0"/>
        <w:spacing w:before="60" w:after="60" w:line="312" w:lineRule="auto"/>
        <w:ind w:leftChars="400" w:left="84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z w:val="22"/>
          <w:szCs w:val="22"/>
        </w:rPr>
        <w:t>keytool -keystore /usr/ca/server/server.keystore</w:t>
      </w:r>
      <w:r>
        <w:rPr>
          <w:rFonts w:ascii="微软雅黑" w:eastAsia="微软雅黑" w:hAnsi="微软雅黑"/>
          <w:color w:val="333333"/>
          <w:sz w:val="22"/>
          <w:szCs w:val="22"/>
        </w:rPr>
        <w:t>.jks -alias CARoot -import -file /usr/ca/root/ca-cert -storepass DiMatrix</w:t>
      </w:r>
    </w:p>
    <w:p w14:paraId="33433AAF" w14:textId="77777777" w:rsidR="00504C8F" w:rsidRDefault="00314496">
      <w:pPr>
        <w:numPr>
          <w:ilvl w:val="0"/>
          <w:numId w:val="17"/>
        </w:numPr>
        <w:snapToGrid w:val="0"/>
        <w:spacing w:before="60" w:after="60" w:line="312" w:lineRule="auto"/>
        <w:ind w:leftChars="200" w:left="772" w:hangingChars="160" w:hanging="352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z w:val="22"/>
          <w:szCs w:val="22"/>
        </w:rPr>
        <w:t>将已签名的服务器证书导入到服务器</w:t>
      </w:r>
      <w:r>
        <w:rPr>
          <w:rFonts w:ascii="微软雅黑" w:eastAsia="微软雅黑" w:hAnsi="微软雅黑"/>
          <w:color w:val="333333"/>
          <w:sz w:val="22"/>
          <w:szCs w:val="22"/>
        </w:rPr>
        <w:t>keystore</w:t>
      </w:r>
      <w:r>
        <w:rPr>
          <w:rFonts w:ascii="微软雅黑" w:eastAsia="微软雅黑" w:hAnsi="微软雅黑"/>
          <w:color w:val="333333"/>
          <w:sz w:val="22"/>
          <w:szCs w:val="22"/>
        </w:rPr>
        <w:t>。</w:t>
      </w:r>
    </w:p>
    <w:p w14:paraId="352F24D1" w14:textId="77777777" w:rsidR="00504C8F" w:rsidRDefault="00314496">
      <w:pPr>
        <w:snapToGrid w:val="0"/>
        <w:spacing w:before="60" w:after="60" w:line="312" w:lineRule="auto"/>
        <w:ind w:leftChars="200" w:left="42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z w:val="22"/>
          <w:szCs w:val="22"/>
        </w:rPr>
        <w:t>keytool -keystore /usr/ca/server/server.keystore.jks -alias ds-kafka-single -import -file /usr/ca/server/server.cert-signed -storepass DiMatrix</w:t>
      </w:r>
    </w:p>
    <w:p w14:paraId="6CA42636" w14:textId="77777777" w:rsidR="00504C8F" w:rsidRDefault="00314496">
      <w:pPr>
        <w:snapToGrid w:val="0"/>
        <w:spacing w:before="60" w:after="60" w:line="312" w:lineRule="auto"/>
        <w:ind w:firstLineChars="200" w:firstLine="44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z w:val="22"/>
          <w:szCs w:val="22"/>
        </w:rPr>
        <w:t>参考</w:t>
      </w:r>
      <w:r>
        <w:rPr>
          <w:rFonts w:ascii="微软雅黑" w:eastAsia="微软雅黑" w:hAnsi="微软雅黑"/>
          <w:color w:val="333333"/>
          <w:sz w:val="22"/>
          <w:szCs w:val="22"/>
        </w:rPr>
        <w:t xml:space="preserve"> https://b</w:t>
      </w:r>
      <w:r>
        <w:rPr>
          <w:rFonts w:ascii="微软雅黑" w:eastAsia="微软雅黑" w:hAnsi="微软雅黑"/>
          <w:color w:val="333333"/>
          <w:sz w:val="22"/>
          <w:szCs w:val="22"/>
        </w:rPr>
        <w:t>log.csdn.net/justry_deng/article/details/88383081</w:t>
      </w:r>
    </w:p>
    <w:p w14:paraId="705ADFF9" w14:textId="77777777" w:rsidR="00504C8F" w:rsidRDefault="00314496">
      <w:pPr>
        <w:snapToGrid w:val="0"/>
        <w:spacing w:before="60" w:after="60" w:line="312" w:lineRule="auto"/>
        <w:jc w:val="left"/>
        <w:rPr>
          <w:rFonts w:ascii="微软雅黑" w:eastAsia="微软雅黑" w:hAnsi="微软雅黑"/>
          <w:b/>
          <w:bCs/>
          <w:color w:val="333333"/>
          <w:sz w:val="22"/>
        </w:rPr>
      </w:pPr>
      <w:r>
        <w:rPr>
          <w:rFonts w:ascii="微软雅黑" w:eastAsia="微软雅黑" w:hAnsi="微软雅黑"/>
          <w:b/>
          <w:bCs/>
          <w:color w:val="333333"/>
          <w:sz w:val="22"/>
          <w:szCs w:val="22"/>
        </w:rPr>
        <w:t>Kafka</w:t>
      </w:r>
      <w:r>
        <w:rPr>
          <w:rFonts w:ascii="微软雅黑" w:eastAsia="微软雅黑" w:hAnsi="微软雅黑"/>
          <w:b/>
          <w:bCs/>
          <w:color w:val="333333"/>
          <w:sz w:val="22"/>
          <w:szCs w:val="22"/>
        </w:rPr>
        <w:t>服务配置</w:t>
      </w:r>
    </w:p>
    <w:p w14:paraId="694F451F" w14:textId="77777777" w:rsidR="00504C8F" w:rsidRDefault="00314496">
      <w:pPr>
        <w:snapToGrid w:val="0"/>
        <w:spacing w:before="60" w:after="60" w:line="312" w:lineRule="auto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z w:val="22"/>
          <w:szCs w:val="22"/>
        </w:rPr>
        <w:t>修改</w:t>
      </w:r>
      <w:r>
        <w:rPr>
          <w:rFonts w:ascii="微软雅黑" w:eastAsia="微软雅黑" w:hAnsi="微软雅黑"/>
          <w:color w:val="333333"/>
          <w:sz w:val="22"/>
          <w:szCs w:val="22"/>
        </w:rPr>
        <w:t>kafka</w:t>
      </w:r>
      <w:r>
        <w:rPr>
          <w:rFonts w:ascii="微软雅黑" w:eastAsia="微软雅黑" w:hAnsi="微软雅黑"/>
          <w:color w:val="333333"/>
          <w:sz w:val="22"/>
          <w:szCs w:val="22"/>
        </w:rPr>
        <w:t>安装目录下</w:t>
      </w:r>
      <w:r>
        <w:rPr>
          <w:rFonts w:ascii="微软雅黑" w:eastAsia="微软雅黑" w:hAnsi="微软雅黑"/>
          <w:color w:val="333333"/>
          <w:sz w:val="22"/>
          <w:szCs w:val="22"/>
        </w:rPr>
        <w:t>config</w:t>
      </w:r>
      <w:r>
        <w:rPr>
          <w:rFonts w:ascii="微软雅黑" w:eastAsia="微软雅黑" w:hAnsi="微软雅黑"/>
          <w:color w:val="333333"/>
          <w:sz w:val="22"/>
          <w:szCs w:val="22"/>
        </w:rPr>
        <w:t>目录下的</w:t>
      </w:r>
      <w:r>
        <w:rPr>
          <w:rFonts w:ascii="微软雅黑" w:eastAsia="微软雅黑" w:hAnsi="微软雅黑"/>
          <w:color w:val="333333"/>
          <w:sz w:val="22"/>
          <w:szCs w:val="22"/>
        </w:rPr>
        <w:t>server.properties</w:t>
      </w:r>
      <w:r>
        <w:rPr>
          <w:rFonts w:ascii="微软雅黑" w:eastAsia="微软雅黑" w:hAnsi="微软雅黑"/>
          <w:color w:val="333333"/>
          <w:sz w:val="22"/>
          <w:szCs w:val="22"/>
        </w:rPr>
        <w:t>文件。</w:t>
      </w:r>
    </w:p>
    <w:p w14:paraId="211BA53C" w14:textId="77777777" w:rsidR="00504C8F" w:rsidRDefault="00314496">
      <w:pPr>
        <w:snapToGrid w:val="0"/>
        <w:spacing w:before="60" w:after="60" w:line="312" w:lineRule="auto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z w:val="22"/>
          <w:szCs w:val="22"/>
        </w:rPr>
        <w:t>####################### Server Basics #############################</w:t>
      </w:r>
    </w:p>
    <w:p w14:paraId="3C9EA2A6" w14:textId="77777777" w:rsidR="00504C8F" w:rsidRDefault="00314496">
      <w:pPr>
        <w:snapToGrid w:val="0"/>
        <w:spacing w:before="60" w:after="60" w:line="312" w:lineRule="auto"/>
        <w:jc w:val="left"/>
        <w:rPr>
          <w:rFonts w:ascii="微软雅黑" w:eastAsia="微软雅黑" w:hAnsi="微软雅黑"/>
          <w:b/>
          <w:bCs/>
          <w:color w:val="333333"/>
          <w:sz w:val="22"/>
        </w:rPr>
      </w:pPr>
      <w:r>
        <w:rPr>
          <w:rFonts w:ascii="微软雅黑" w:eastAsia="微软雅黑" w:hAnsi="微软雅黑"/>
          <w:b/>
          <w:bCs/>
          <w:color w:val="333333"/>
          <w:sz w:val="22"/>
          <w:szCs w:val="22"/>
        </w:rPr>
        <w:t># SSL</w:t>
      </w:r>
      <w:r>
        <w:rPr>
          <w:rFonts w:ascii="微软雅黑" w:eastAsia="微软雅黑" w:hAnsi="微软雅黑"/>
          <w:b/>
          <w:bCs/>
          <w:color w:val="333333"/>
          <w:sz w:val="22"/>
          <w:szCs w:val="22"/>
        </w:rPr>
        <w:t>认证配置</w:t>
      </w:r>
    </w:p>
    <w:p w14:paraId="2CD28875" w14:textId="77777777" w:rsidR="00504C8F" w:rsidRDefault="00314496">
      <w:pPr>
        <w:snapToGrid w:val="0"/>
        <w:spacing w:before="60" w:after="60" w:line="312" w:lineRule="auto"/>
        <w:jc w:val="left"/>
        <w:rPr>
          <w:rFonts w:ascii="微软雅黑" w:eastAsia="微软雅黑" w:hAnsi="微软雅黑"/>
          <w:b/>
          <w:bCs/>
          <w:color w:val="333333"/>
          <w:sz w:val="22"/>
        </w:rPr>
      </w:pPr>
      <w:r>
        <w:rPr>
          <w:rFonts w:ascii="微软雅黑" w:eastAsia="微软雅黑" w:hAnsi="微软雅黑"/>
          <w:b/>
          <w:bCs/>
          <w:color w:val="333333"/>
          <w:sz w:val="22"/>
          <w:szCs w:val="22"/>
        </w:rPr>
        <w:t xml:space="preserve"># </w:t>
      </w:r>
      <w:r>
        <w:rPr>
          <w:rFonts w:ascii="微软雅黑" w:eastAsia="微软雅黑" w:hAnsi="微软雅黑"/>
          <w:b/>
          <w:bCs/>
          <w:color w:val="333333"/>
          <w:sz w:val="22"/>
          <w:szCs w:val="22"/>
        </w:rPr>
        <w:t>如果配置了</w:t>
      </w:r>
      <w:r>
        <w:rPr>
          <w:rFonts w:ascii="微软雅黑" w:eastAsia="微软雅黑" w:hAnsi="微软雅黑"/>
          <w:b/>
          <w:bCs/>
          <w:color w:val="333333"/>
          <w:sz w:val="22"/>
          <w:szCs w:val="22"/>
        </w:rPr>
        <w:t>SSL</w:t>
      </w:r>
      <w:r>
        <w:rPr>
          <w:rFonts w:ascii="微软雅黑" w:eastAsia="微软雅黑" w:hAnsi="微软雅黑"/>
          <w:b/>
          <w:bCs/>
          <w:color w:val="333333"/>
          <w:sz w:val="22"/>
          <w:szCs w:val="22"/>
        </w:rPr>
        <w:t>认证，那么原来的</w:t>
      </w:r>
      <w:r>
        <w:rPr>
          <w:rFonts w:ascii="微软雅黑" w:eastAsia="微软雅黑" w:hAnsi="微软雅黑"/>
          <w:b/>
          <w:bCs/>
          <w:color w:val="333333"/>
          <w:sz w:val="22"/>
          <w:szCs w:val="22"/>
        </w:rPr>
        <w:t>port</w:t>
      </w:r>
      <w:r>
        <w:rPr>
          <w:rFonts w:ascii="微软雅黑" w:eastAsia="微软雅黑" w:hAnsi="微软雅黑"/>
          <w:b/>
          <w:bCs/>
          <w:color w:val="333333"/>
          <w:sz w:val="22"/>
          <w:szCs w:val="22"/>
        </w:rPr>
        <w:t>和</w:t>
      </w:r>
      <w:r>
        <w:rPr>
          <w:rFonts w:ascii="微软雅黑" w:eastAsia="微软雅黑" w:hAnsi="微软雅黑"/>
          <w:b/>
          <w:bCs/>
          <w:color w:val="333333"/>
          <w:sz w:val="22"/>
          <w:szCs w:val="22"/>
        </w:rPr>
        <w:t>advertised.listeners</w:t>
      </w:r>
      <w:r>
        <w:rPr>
          <w:rFonts w:ascii="微软雅黑" w:eastAsia="微软雅黑" w:hAnsi="微软雅黑"/>
          <w:b/>
          <w:bCs/>
          <w:color w:val="333333"/>
          <w:sz w:val="22"/>
          <w:szCs w:val="22"/>
        </w:rPr>
        <w:t>可以注释掉了</w:t>
      </w:r>
    </w:p>
    <w:p w14:paraId="23C9B54A" w14:textId="77777777" w:rsidR="00504C8F" w:rsidRDefault="00314496">
      <w:pPr>
        <w:snapToGrid w:val="0"/>
        <w:spacing w:before="60" w:after="60" w:line="312" w:lineRule="auto"/>
        <w:jc w:val="left"/>
        <w:rPr>
          <w:rFonts w:ascii="微软雅黑" w:eastAsia="微软雅黑" w:hAnsi="微软雅黑"/>
          <w:b/>
          <w:bCs/>
          <w:color w:val="333333"/>
          <w:sz w:val="22"/>
        </w:rPr>
      </w:pPr>
      <w:r>
        <w:rPr>
          <w:rFonts w:ascii="微软雅黑" w:eastAsia="微软雅黑" w:hAnsi="微软雅黑"/>
          <w:b/>
          <w:bCs/>
          <w:color w:val="333333"/>
          <w:sz w:val="22"/>
          <w:szCs w:val="22"/>
        </w:rPr>
        <w:t>#</w:t>
      </w:r>
      <w:r>
        <w:rPr>
          <w:rFonts w:ascii="微软雅黑" w:eastAsia="微软雅黑" w:hAnsi="微软雅黑"/>
          <w:b/>
          <w:bCs/>
          <w:color w:val="333333"/>
          <w:sz w:val="22"/>
          <w:szCs w:val="22"/>
        </w:rPr>
        <w:t>如果</w:t>
      </w:r>
      <w:r>
        <w:rPr>
          <w:rFonts w:ascii="微软雅黑" w:eastAsia="微软雅黑" w:hAnsi="微软雅黑"/>
          <w:b/>
          <w:bCs/>
          <w:color w:val="333333"/>
          <w:sz w:val="22"/>
          <w:szCs w:val="22"/>
        </w:rPr>
        <w:t>broker</w:t>
      </w:r>
      <w:r>
        <w:rPr>
          <w:rFonts w:ascii="微软雅黑" w:eastAsia="微软雅黑" w:hAnsi="微软雅黑"/>
          <w:b/>
          <w:bCs/>
          <w:color w:val="333333"/>
          <w:sz w:val="22"/>
          <w:szCs w:val="22"/>
        </w:rPr>
        <w:t>之间通讯未启用</w:t>
      </w:r>
      <w:r>
        <w:rPr>
          <w:rFonts w:ascii="微软雅黑" w:eastAsia="微软雅黑" w:hAnsi="微软雅黑"/>
          <w:b/>
          <w:bCs/>
          <w:color w:val="333333"/>
          <w:sz w:val="22"/>
          <w:szCs w:val="22"/>
        </w:rPr>
        <w:t>SSL liste</w:t>
      </w:r>
      <w:r>
        <w:rPr>
          <w:rFonts w:ascii="微软雅黑" w:eastAsia="微软雅黑" w:hAnsi="微软雅黑"/>
          <w:b/>
          <w:bCs/>
          <w:color w:val="333333"/>
          <w:sz w:val="22"/>
          <w:szCs w:val="22"/>
        </w:rPr>
        <w:t>ners=PLAINTEXT://host.name:port,SSL://host.name:port</w:t>
      </w:r>
    </w:p>
    <w:p w14:paraId="0C3CA7FC" w14:textId="77777777" w:rsidR="00504C8F" w:rsidRDefault="00314496">
      <w:pPr>
        <w:snapToGrid w:val="0"/>
        <w:spacing w:before="60" w:after="60" w:line="312" w:lineRule="auto"/>
        <w:jc w:val="left"/>
        <w:rPr>
          <w:rFonts w:ascii="微软雅黑" w:eastAsia="微软雅黑" w:hAnsi="微软雅黑"/>
          <w:b/>
          <w:bCs/>
          <w:color w:val="333333"/>
          <w:sz w:val="22"/>
        </w:rPr>
      </w:pPr>
      <w:r>
        <w:rPr>
          <w:rFonts w:ascii="微软雅黑" w:eastAsia="微软雅黑" w:hAnsi="微软雅黑"/>
          <w:b/>
          <w:bCs/>
          <w:color w:val="333333"/>
          <w:sz w:val="22"/>
          <w:szCs w:val="22"/>
        </w:rPr>
        <w:t>#PLAINTEXT</w:t>
      </w:r>
      <w:r>
        <w:rPr>
          <w:rFonts w:ascii="微软雅黑" w:eastAsia="微软雅黑" w:hAnsi="微软雅黑"/>
          <w:b/>
          <w:bCs/>
          <w:color w:val="333333"/>
          <w:sz w:val="22"/>
          <w:szCs w:val="22"/>
        </w:rPr>
        <w:t>和</w:t>
      </w:r>
      <w:r>
        <w:rPr>
          <w:rFonts w:ascii="微软雅黑" w:eastAsia="微软雅黑" w:hAnsi="微软雅黑"/>
          <w:b/>
          <w:bCs/>
          <w:color w:val="333333"/>
          <w:sz w:val="22"/>
          <w:szCs w:val="22"/>
        </w:rPr>
        <w:t>SSL</w:t>
      </w:r>
      <w:r>
        <w:rPr>
          <w:rFonts w:ascii="微软雅黑" w:eastAsia="微软雅黑" w:hAnsi="微软雅黑"/>
          <w:b/>
          <w:bCs/>
          <w:color w:val="333333"/>
          <w:sz w:val="22"/>
          <w:szCs w:val="22"/>
        </w:rPr>
        <w:t>端口是必须要配置。</w:t>
      </w:r>
    </w:p>
    <w:p w14:paraId="0E0528B2" w14:textId="77777777" w:rsidR="00504C8F" w:rsidRDefault="00314496">
      <w:pPr>
        <w:snapToGrid w:val="0"/>
        <w:spacing w:before="60" w:after="60" w:line="312" w:lineRule="auto"/>
        <w:jc w:val="left"/>
        <w:rPr>
          <w:rFonts w:ascii="微软雅黑" w:eastAsia="微软雅黑" w:hAnsi="微软雅黑"/>
          <w:b/>
          <w:bCs/>
          <w:color w:val="333333"/>
          <w:sz w:val="22"/>
        </w:rPr>
      </w:pPr>
      <w:r>
        <w:rPr>
          <w:rFonts w:ascii="微软雅黑" w:eastAsia="微软雅黑" w:hAnsi="微软雅黑"/>
          <w:b/>
          <w:bCs/>
          <w:color w:val="333333"/>
          <w:sz w:val="22"/>
          <w:szCs w:val="22"/>
        </w:rPr>
        <w:t>listeners=SSL://kafka-single:9095</w:t>
      </w:r>
    </w:p>
    <w:p w14:paraId="76F6E657" w14:textId="77777777" w:rsidR="00504C8F" w:rsidRDefault="00314496">
      <w:pPr>
        <w:snapToGrid w:val="0"/>
        <w:spacing w:before="60" w:after="60" w:line="312" w:lineRule="auto"/>
        <w:jc w:val="left"/>
        <w:rPr>
          <w:rFonts w:ascii="微软雅黑" w:eastAsia="微软雅黑" w:hAnsi="微软雅黑"/>
          <w:b/>
          <w:bCs/>
          <w:color w:val="333333"/>
          <w:sz w:val="22"/>
        </w:rPr>
      </w:pPr>
      <w:r>
        <w:rPr>
          <w:rFonts w:ascii="微软雅黑" w:eastAsia="微软雅黑" w:hAnsi="微软雅黑"/>
          <w:b/>
          <w:bCs/>
          <w:color w:val="333333"/>
          <w:sz w:val="22"/>
          <w:szCs w:val="22"/>
        </w:rPr>
        <w:t>advertised.listeners=SSL://kafka-single:9095</w:t>
      </w:r>
    </w:p>
    <w:p w14:paraId="78EF81DA" w14:textId="77777777" w:rsidR="00504C8F" w:rsidRDefault="00314496">
      <w:pPr>
        <w:snapToGrid w:val="0"/>
        <w:spacing w:before="60" w:after="60" w:line="312" w:lineRule="auto"/>
        <w:jc w:val="left"/>
        <w:rPr>
          <w:rFonts w:ascii="微软雅黑" w:eastAsia="微软雅黑" w:hAnsi="微软雅黑"/>
          <w:b/>
          <w:bCs/>
          <w:color w:val="333333"/>
          <w:sz w:val="22"/>
        </w:rPr>
      </w:pPr>
      <w:r>
        <w:rPr>
          <w:rFonts w:ascii="微软雅黑" w:eastAsia="微软雅黑" w:hAnsi="微软雅黑"/>
          <w:b/>
          <w:bCs/>
          <w:color w:val="333333"/>
          <w:sz w:val="22"/>
          <w:szCs w:val="22"/>
        </w:rPr>
        <w:t>ssl.key.password=ds1994</w:t>
      </w:r>
    </w:p>
    <w:p w14:paraId="175577EB" w14:textId="77777777" w:rsidR="00504C8F" w:rsidRDefault="00314496">
      <w:pPr>
        <w:snapToGrid w:val="0"/>
        <w:spacing w:before="60" w:after="60" w:line="312" w:lineRule="auto"/>
        <w:jc w:val="left"/>
        <w:rPr>
          <w:rFonts w:ascii="微软雅黑" w:eastAsia="微软雅黑" w:hAnsi="微软雅黑"/>
          <w:b/>
          <w:bCs/>
          <w:color w:val="333333"/>
          <w:sz w:val="22"/>
        </w:rPr>
      </w:pPr>
      <w:r>
        <w:rPr>
          <w:rFonts w:ascii="微软雅黑" w:eastAsia="微软雅黑" w:hAnsi="微软雅黑"/>
          <w:b/>
          <w:bCs/>
          <w:color w:val="333333"/>
          <w:sz w:val="22"/>
          <w:szCs w:val="22"/>
        </w:rPr>
        <w:t>ssl.keystore.type=JKS</w:t>
      </w:r>
    </w:p>
    <w:p w14:paraId="44E61F41" w14:textId="77777777" w:rsidR="00504C8F" w:rsidRDefault="00314496">
      <w:pPr>
        <w:snapToGrid w:val="0"/>
        <w:spacing w:before="60" w:after="60" w:line="312" w:lineRule="auto"/>
        <w:jc w:val="left"/>
        <w:rPr>
          <w:rFonts w:ascii="微软雅黑" w:eastAsia="微软雅黑" w:hAnsi="微软雅黑"/>
          <w:b/>
          <w:bCs/>
          <w:color w:val="333333"/>
          <w:sz w:val="22"/>
        </w:rPr>
      </w:pPr>
      <w:r>
        <w:rPr>
          <w:rFonts w:ascii="微软雅黑" w:eastAsia="微软雅黑" w:hAnsi="微软雅黑"/>
          <w:b/>
          <w:bCs/>
          <w:color w:val="333333"/>
          <w:sz w:val="22"/>
          <w:szCs w:val="22"/>
        </w:rPr>
        <w:t>ssl.keystore.location=/usr/ca/server/</w:t>
      </w:r>
      <w:r>
        <w:rPr>
          <w:rFonts w:ascii="微软雅黑" w:eastAsia="微软雅黑" w:hAnsi="微软雅黑"/>
          <w:b/>
          <w:bCs/>
          <w:color w:val="333333"/>
          <w:sz w:val="22"/>
          <w:szCs w:val="22"/>
        </w:rPr>
        <w:t>server.keystore.jks</w:t>
      </w:r>
    </w:p>
    <w:p w14:paraId="4B49D2E2" w14:textId="77777777" w:rsidR="00504C8F" w:rsidRDefault="00314496">
      <w:pPr>
        <w:snapToGrid w:val="0"/>
        <w:spacing w:before="60" w:after="60" w:line="312" w:lineRule="auto"/>
        <w:jc w:val="left"/>
        <w:rPr>
          <w:rFonts w:ascii="微软雅黑" w:eastAsia="微软雅黑" w:hAnsi="微软雅黑"/>
          <w:b/>
          <w:bCs/>
          <w:color w:val="333333"/>
          <w:sz w:val="22"/>
        </w:rPr>
      </w:pPr>
      <w:r>
        <w:rPr>
          <w:rFonts w:ascii="微软雅黑" w:eastAsia="微软雅黑" w:hAnsi="微软雅黑"/>
          <w:b/>
          <w:bCs/>
          <w:color w:val="333333"/>
          <w:sz w:val="22"/>
          <w:szCs w:val="22"/>
        </w:rPr>
        <w:t>ssl.keystore.password=ds1994</w:t>
      </w:r>
    </w:p>
    <w:p w14:paraId="6A2C12DF" w14:textId="77777777" w:rsidR="00504C8F" w:rsidRDefault="00314496">
      <w:pPr>
        <w:snapToGrid w:val="0"/>
        <w:spacing w:before="60" w:after="60" w:line="312" w:lineRule="auto"/>
        <w:jc w:val="left"/>
        <w:rPr>
          <w:rFonts w:ascii="微软雅黑" w:eastAsia="微软雅黑" w:hAnsi="微软雅黑"/>
          <w:b/>
          <w:bCs/>
          <w:color w:val="333333"/>
          <w:sz w:val="22"/>
        </w:rPr>
      </w:pPr>
      <w:r>
        <w:rPr>
          <w:rFonts w:ascii="微软雅黑" w:eastAsia="微软雅黑" w:hAnsi="微软雅黑"/>
          <w:b/>
          <w:bCs/>
          <w:color w:val="333333"/>
          <w:sz w:val="22"/>
          <w:szCs w:val="22"/>
        </w:rPr>
        <w:t>ssl.truststore.type=JKS</w:t>
      </w:r>
    </w:p>
    <w:p w14:paraId="37DCEEFF" w14:textId="77777777" w:rsidR="00504C8F" w:rsidRDefault="00314496">
      <w:pPr>
        <w:snapToGrid w:val="0"/>
        <w:spacing w:before="60" w:after="60" w:line="312" w:lineRule="auto"/>
        <w:jc w:val="left"/>
        <w:rPr>
          <w:rFonts w:ascii="微软雅黑" w:eastAsia="微软雅黑" w:hAnsi="微软雅黑"/>
          <w:b/>
          <w:bCs/>
          <w:color w:val="333333"/>
          <w:sz w:val="22"/>
        </w:rPr>
      </w:pPr>
      <w:r>
        <w:rPr>
          <w:rFonts w:ascii="微软雅黑" w:eastAsia="微软雅黑" w:hAnsi="微软雅黑"/>
          <w:b/>
          <w:bCs/>
          <w:color w:val="333333"/>
          <w:sz w:val="22"/>
          <w:szCs w:val="22"/>
        </w:rPr>
        <w:t>ssl.truststore.location=/usr/ca/trust/server.truststore.jks</w:t>
      </w:r>
    </w:p>
    <w:p w14:paraId="31C97B63" w14:textId="77777777" w:rsidR="00504C8F" w:rsidRDefault="00314496">
      <w:pPr>
        <w:snapToGrid w:val="0"/>
        <w:spacing w:before="60" w:after="60" w:line="312" w:lineRule="auto"/>
        <w:jc w:val="left"/>
        <w:rPr>
          <w:rFonts w:ascii="微软雅黑" w:eastAsia="微软雅黑" w:hAnsi="微软雅黑"/>
          <w:b/>
          <w:bCs/>
          <w:color w:val="333333"/>
          <w:sz w:val="22"/>
        </w:rPr>
      </w:pPr>
      <w:r>
        <w:rPr>
          <w:rFonts w:ascii="微软雅黑" w:eastAsia="微软雅黑" w:hAnsi="微软雅黑"/>
          <w:b/>
          <w:bCs/>
          <w:color w:val="333333"/>
          <w:sz w:val="22"/>
          <w:szCs w:val="22"/>
        </w:rPr>
        <w:lastRenderedPageBreak/>
        <w:t>ssl.truststore.password=ds1994</w:t>
      </w:r>
    </w:p>
    <w:p w14:paraId="198F5B23" w14:textId="77777777" w:rsidR="00504C8F" w:rsidRDefault="00314496">
      <w:pPr>
        <w:snapToGrid w:val="0"/>
        <w:spacing w:before="60" w:after="60" w:line="312" w:lineRule="auto"/>
        <w:jc w:val="left"/>
        <w:rPr>
          <w:rFonts w:ascii="微软雅黑" w:eastAsia="微软雅黑" w:hAnsi="微软雅黑"/>
          <w:b/>
          <w:bCs/>
          <w:color w:val="333333"/>
          <w:sz w:val="22"/>
        </w:rPr>
      </w:pPr>
      <w:r>
        <w:rPr>
          <w:rFonts w:ascii="微软雅黑" w:eastAsia="微软雅黑" w:hAnsi="微软雅黑"/>
          <w:b/>
          <w:bCs/>
          <w:color w:val="333333"/>
          <w:sz w:val="22"/>
          <w:szCs w:val="22"/>
        </w:rPr>
        <w:t>#“required”=&gt;</w:t>
      </w:r>
      <w:r>
        <w:rPr>
          <w:rFonts w:ascii="微软雅黑" w:eastAsia="微软雅黑" w:hAnsi="微软雅黑"/>
          <w:b/>
          <w:bCs/>
          <w:color w:val="333333"/>
          <w:sz w:val="22"/>
          <w:szCs w:val="22"/>
        </w:rPr>
        <w:t>客户端身份验证是必需的，</w:t>
      </w:r>
      <w:r>
        <w:rPr>
          <w:rFonts w:ascii="微软雅黑" w:eastAsia="微软雅黑" w:hAnsi="微软雅黑"/>
          <w:b/>
          <w:bCs/>
          <w:color w:val="333333"/>
          <w:sz w:val="22"/>
          <w:szCs w:val="22"/>
        </w:rPr>
        <w:t>“requested”=&gt;</w:t>
      </w:r>
      <w:r>
        <w:rPr>
          <w:rFonts w:ascii="微软雅黑" w:eastAsia="微软雅黑" w:hAnsi="微软雅黑"/>
          <w:b/>
          <w:bCs/>
          <w:color w:val="333333"/>
          <w:sz w:val="22"/>
          <w:szCs w:val="22"/>
        </w:rPr>
        <w:t>客户端身份验证请求，客户端没有证书仍然可以连接。使用</w:t>
      </w:r>
      <w:r>
        <w:rPr>
          <w:rFonts w:ascii="微软雅黑" w:eastAsia="微软雅黑" w:hAnsi="微软雅黑"/>
          <w:b/>
          <w:bCs/>
          <w:color w:val="333333"/>
          <w:sz w:val="22"/>
          <w:szCs w:val="22"/>
        </w:rPr>
        <w:t>“requested”</w:t>
      </w:r>
      <w:r>
        <w:rPr>
          <w:rFonts w:ascii="微软雅黑" w:eastAsia="微软雅黑" w:hAnsi="微软雅黑"/>
          <w:b/>
          <w:bCs/>
          <w:color w:val="333333"/>
          <w:sz w:val="22"/>
          <w:szCs w:val="22"/>
        </w:rPr>
        <w:t>是纸老虎，因为它提供了一种虚假的安全感，错误的配置客户端仍将连接成功。</w:t>
      </w:r>
    </w:p>
    <w:p w14:paraId="2BA7FCD9" w14:textId="77777777" w:rsidR="00504C8F" w:rsidRDefault="00314496">
      <w:pPr>
        <w:snapToGrid w:val="0"/>
        <w:spacing w:before="60" w:after="60" w:line="312" w:lineRule="auto"/>
        <w:jc w:val="left"/>
        <w:rPr>
          <w:rFonts w:ascii="微软雅黑" w:eastAsia="微软雅黑" w:hAnsi="微软雅黑"/>
          <w:b/>
          <w:bCs/>
          <w:color w:val="333333"/>
          <w:sz w:val="22"/>
        </w:rPr>
      </w:pPr>
      <w:r>
        <w:rPr>
          <w:rFonts w:ascii="微软雅黑" w:eastAsia="微软雅黑" w:hAnsi="微软雅黑"/>
          <w:b/>
          <w:bCs/>
          <w:color w:val="333333"/>
          <w:sz w:val="22"/>
          <w:szCs w:val="22"/>
        </w:rPr>
        <w:t>#</w:t>
      </w:r>
      <w:r>
        <w:rPr>
          <w:rFonts w:ascii="微软雅黑" w:eastAsia="微软雅黑" w:hAnsi="微软雅黑"/>
          <w:b/>
          <w:bCs/>
          <w:color w:val="333333"/>
          <w:sz w:val="22"/>
          <w:szCs w:val="22"/>
        </w:rPr>
        <w:t>如果开启客户端身份验证，则客户端必须配置</w:t>
      </w:r>
      <w:r>
        <w:rPr>
          <w:rFonts w:ascii="微软雅黑" w:eastAsia="微软雅黑" w:hAnsi="微软雅黑"/>
          <w:b/>
          <w:bCs/>
          <w:color w:val="333333"/>
          <w:sz w:val="22"/>
          <w:szCs w:val="22"/>
        </w:rPr>
        <w:t>keystore</w:t>
      </w:r>
    </w:p>
    <w:p w14:paraId="669BCDF9" w14:textId="77777777" w:rsidR="00504C8F" w:rsidRDefault="00314496">
      <w:pPr>
        <w:snapToGrid w:val="0"/>
        <w:spacing w:before="60" w:after="60" w:line="312" w:lineRule="auto"/>
        <w:jc w:val="left"/>
        <w:rPr>
          <w:rFonts w:ascii="微软雅黑" w:eastAsia="微软雅黑" w:hAnsi="微软雅黑"/>
          <w:b/>
          <w:bCs/>
          <w:color w:val="333333"/>
          <w:sz w:val="22"/>
        </w:rPr>
      </w:pPr>
      <w:r>
        <w:rPr>
          <w:rFonts w:ascii="微软雅黑" w:eastAsia="微软雅黑" w:hAnsi="微软雅黑"/>
          <w:b/>
          <w:bCs/>
          <w:color w:val="333333"/>
          <w:sz w:val="22"/>
          <w:szCs w:val="22"/>
        </w:rPr>
        <w:t>#ssl.client.auth=required</w:t>
      </w:r>
    </w:p>
    <w:p w14:paraId="0239ABB1" w14:textId="77777777" w:rsidR="00504C8F" w:rsidRDefault="00314496">
      <w:pPr>
        <w:snapToGrid w:val="0"/>
        <w:spacing w:before="60" w:after="60" w:line="312" w:lineRule="auto"/>
        <w:jc w:val="left"/>
        <w:rPr>
          <w:rFonts w:ascii="微软雅黑" w:eastAsia="微软雅黑" w:hAnsi="微软雅黑"/>
          <w:b/>
          <w:bCs/>
          <w:color w:val="333333"/>
          <w:sz w:val="22"/>
        </w:rPr>
      </w:pPr>
      <w:r>
        <w:rPr>
          <w:rFonts w:ascii="微软雅黑" w:eastAsia="微软雅黑" w:hAnsi="微软雅黑"/>
          <w:b/>
          <w:bCs/>
          <w:color w:val="333333"/>
          <w:sz w:val="22"/>
          <w:szCs w:val="22"/>
        </w:rPr>
        <w:t>ssl.client.auth=none</w:t>
      </w:r>
    </w:p>
    <w:p w14:paraId="797C5DCB" w14:textId="77777777" w:rsidR="00504C8F" w:rsidRDefault="00314496">
      <w:pPr>
        <w:snapToGrid w:val="0"/>
        <w:spacing w:before="60" w:after="60" w:line="312" w:lineRule="auto"/>
        <w:jc w:val="left"/>
        <w:rPr>
          <w:rFonts w:ascii="微软雅黑" w:eastAsia="微软雅黑" w:hAnsi="微软雅黑"/>
          <w:b/>
          <w:bCs/>
          <w:color w:val="333333"/>
          <w:sz w:val="22"/>
        </w:rPr>
      </w:pPr>
      <w:r>
        <w:rPr>
          <w:rFonts w:ascii="微软雅黑" w:eastAsia="微软雅黑" w:hAnsi="微软雅黑"/>
          <w:b/>
          <w:bCs/>
          <w:color w:val="333333"/>
          <w:sz w:val="22"/>
          <w:szCs w:val="22"/>
        </w:rPr>
        <w:t>ssl.enabled.protocols=TLSv1.2,TLSv1.1,TLSv1</w:t>
      </w:r>
    </w:p>
    <w:p w14:paraId="3327334E" w14:textId="77777777" w:rsidR="00504C8F" w:rsidRDefault="00314496">
      <w:pPr>
        <w:snapToGrid w:val="0"/>
        <w:spacing w:before="60" w:after="60" w:line="312" w:lineRule="auto"/>
        <w:jc w:val="left"/>
        <w:rPr>
          <w:rFonts w:ascii="微软雅黑" w:eastAsia="微软雅黑" w:hAnsi="微软雅黑"/>
          <w:b/>
          <w:bCs/>
          <w:color w:val="333333"/>
          <w:sz w:val="22"/>
        </w:rPr>
      </w:pPr>
      <w:r>
        <w:rPr>
          <w:rFonts w:ascii="微软雅黑" w:eastAsia="微软雅黑" w:hAnsi="微软雅黑"/>
          <w:b/>
          <w:bCs/>
          <w:color w:val="333333"/>
          <w:sz w:val="22"/>
          <w:szCs w:val="22"/>
        </w:rPr>
        <w:t># kafka2.0.x</w:t>
      </w:r>
      <w:r>
        <w:rPr>
          <w:rFonts w:ascii="微软雅黑" w:eastAsia="微软雅黑" w:hAnsi="微软雅黑"/>
          <w:b/>
          <w:bCs/>
          <w:color w:val="333333"/>
          <w:sz w:val="22"/>
          <w:szCs w:val="22"/>
        </w:rPr>
        <w:t>开始，将</w:t>
      </w:r>
      <w:r>
        <w:rPr>
          <w:rFonts w:ascii="微软雅黑" w:eastAsia="微软雅黑" w:hAnsi="微软雅黑"/>
          <w:b/>
          <w:bCs/>
          <w:color w:val="333333"/>
          <w:sz w:val="22"/>
          <w:szCs w:val="22"/>
        </w:rPr>
        <w:t>ssl.endp</w:t>
      </w:r>
      <w:r>
        <w:rPr>
          <w:rFonts w:ascii="微软雅黑" w:eastAsia="微软雅黑" w:hAnsi="微软雅黑"/>
          <w:b/>
          <w:bCs/>
          <w:color w:val="333333"/>
          <w:sz w:val="22"/>
          <w:szCs w:val="22"/>
        </w:rPr>
        <w:t>oint.identification.algorithm</w:t>
      </w:r>
      <w:r>
        <w:rPr>
          <w:rFonts w:ascii="微软雅黑" w:eastAsia="微软雅黑" w:hAnsi="微软雅黑"/>
          <w:b/>
          <w:bCs/>
          <w:color w:val="333333"/>
          <w:sz w:val="22"/>
          <w:szCs w:val="22"/>
        </w:rPr>
        <w:t>设置为了</w:t>
      </w:r>
      <w:r>
        <w:rPr>
          <w:rFonts w:ascii="微软雅黑" w:eastAsia="微软雅黑" w:hAnsi="微软雅黑"/>
          <w:b/>
          <w:bCs/>
          <w:color w:val="333333"/>
          <w:sz w:val="22"/>
          <w:szCs w:val="22"/>
        </w:rPr>
        <w:t>HTTPS</w:t>
      </w:r>
      <w:r>
        <w:rPr>
          <w:rFonts w:ascii="微软雅黑" w:eastAsia="微软雅黑" w:hAnsi="微软雅黑"/>
          <w:b/>
          <w:bCs/>
          <w:color w:val="333333"/>
          <w:sz w:val="22"/>
          <w:szCs w:val="22"/>
        </w:rPr>
        <w:t>，即</w:t>
      </w:r>
      <w:r>
        <w:rPr>
          <w:rFonts w:ascii="微软雅黑" w:eastAsia="微软雅黑" w:hAnsi="微软雅黑"/>
          <w:b/>
          <w:bCs/>
          <w:color w:val="333333"/>
          <w:sz w:val="22"/>
          <w:szCs w:val="22"/>
        </w:rPr>
        <w:t>:</w:t>
      </w:r>
      <w:r>
        <w:rPr>
          <w:rFonts w:ascii="微软雅黑" w:eastAsia="微软雅黑" w:hAnsi="微软雅黑"/>
          <w:b/>
          <w:bCs/>
          <w:color w:val="333333"/>
          <w:sz w:val="22"/>
          <w:szCs w:val="22"/>
        </w:rPr>
        <w:t>需要验证主机名</w:t>
      </w:r>
    </w:p>
    <w:p w14:paraId="01E7F9CD" w14:textId="77777777" w:rsidR="00504C8F" w:rsidRDefault="00314496">
      <w:pPr>
        <w:snapToGrid w:val="0"/>
        <w:spacing w:before="60" w:after="60" w:line="312" w:lineRule="auto"/>
        <w:jc w:val="left"/>
        <w:rPr>
          <w:rFonts w:ascii="微软雅黑" w:eastAsia="微软雅黑" w:hAnsi="微软雅黑"/>
          <w:b/>
          <w:bCs/>
          <w:color w:val="333333"/>
          <w:sz w:val="22"/>
        </w:rPr>
      </w:pPr>
      <w:r>
        <w:rPr>
          <w:rFonts w:ascii="微软雅黑" w:eastAsia="微软雅黑" w:hAnsi="微软雅黑"/>
          <w:b/>
          <w:bCs/>
          <w:color w:val="333333"/>
          <w:sz w:val="22"/>
          <w:szCs w:val="22"/>
        </w:rPr>
        <w:t xml:space="preserve"># </w:t>
      </w:r>
      <w:r>
        <w:rPr>
          <w:rFonts w:ascii="微软雅黑" w:eastAsia="微软雅黑" w:hAnsi="微软雅黑"/>
          <w:b/>
          <w:bCs/>
          <w:color w:val="333333"/>
          <w:sz w:val="22"/>
          <w:szCs w:val="22"/>
        </w:rPr>
        <w:t>如果不需要验证主机名，那么可以这么设置</w:t>
      </w:r>
      <w:r>
        <w:rPr>
          <w:rFonts w:ascii="微软雅黑" w:eastAsia="微软雅黑" w:hAnsi="微软雅黑"/>
          <w:b/>
          <w:bCs/>
          <w:color w:val="333333"/>
          <w:sz w:val="22"/>
          <w:szCs w:val="22"/>
        </w:rPr>
        <w:t xml:space="preserve"> ssl.endpoint.identification.algorithm=</w:t>
      </w:r>
      <w:r>
        <w:rPr>
          <w:rFonts w:ascii="微软雅黑" w:eastAsia="微软雅黑" w:hAnsi="微软雅黑"/>
          <w:b/>
          <w:bCs/>
          <w:color w:val="333333"/>
          <w:sz w:val="22"/>
          <w:szCs w:val="22"/>
        </w:rPr>
        <w:t>即可</w:t>
      </w:r>
    </w:p>
    <w:p w14:paraId="3B66E55F" w14:textId="77777777" w:rsidR="00504C8F" w:rsidRDefault="00314496">
      <w:pPr>
        <w:snapToGrid w:val="0"/>
        <w:spacing w:before="60" w:after="60" w:line="312" w:lineRule="auto"/>
        <w:jc w:val="left"/>
        <w:rPr>
          <w:rFonts w:ascii="微软雅黑" w:eastAsia="微软雅黑" w:hAnsi="微软雅黑"/>
          <w:b/>
          <w:bCs/>
          <w:color w:val="333333"/>
          <w:sz w:val="22"/>
        </w:rPr>
      </w:pPr>
      <w:r>
        <w:rPr>
          <w:rFonts w:ascii="微软雅黑" w:eastAsia="微软雅黑" w:hAnsi="微软雅黑"/>
          <w:b/>
          <w:bCs/>
          <w:color w:val="333333"/>
          <w:sz w:val="22"/>
          <w:szCs w:val="22"/>
        </w:rPr>
        <w:t>#ssl.endpoint.identification.algorithm=HTTPS</w:t>
      </w:r>
    </w:p>
    <w:p w14:paraId="757A3452" w14:textId="77777777" w:rsidR="00504C8F" w:rsidRDefault="00314496">
      <w:pPr>
        <w:snapToGrid w:val="0"/>
        <w:spacing w:before="60" w:after="60" w:line="312" w:lineRule="auto"/>
        <w:jc w:val="left"/>
        <w:rPr>
          <w:rFonts w:ascii="微软雅黑" w:eastAsia="微软雅黑" w:hAnsi="微软雅黑"/>
          <w:b/>
          <w:bCs/>
          <w:color w:val="333333"/>
          <w:sz w:val="22"/>
        </w:rPr>
      </w:pPr>
      <w:r>
        <w:rPr>
          <w:rFonts w:ascii="微软雅黑" w:eastAsia="微软雅黑" w:hAnsi="微软雅黑"/>
          <w:b/>
          <w:bCs/>
          <w:color w:val="333333"/>
          <w:sz w:val="22"/>
          <w:szCs w:val="22"/>
        </w:rPr>
        <w:t>ssl.endpoint.identification.algorithm=</w:t>
      </w:r>
    </w:p>
    <w:p w14:paraId="6C361137" w14:textId="77777777" w:rsidR="00504C8F" w:rsidRDefault="00314496">
      <w:pPr>
        <w:snapToGrid w:val="0"/>
        <w:spacing w:before="60" w:after="60" w:line="312" w:lineRule="auto"/>
        <w:jc w:val="left"/>
        <w:rPr>
          <w:rFonts w:ascii="微软雅黑" w:eastAsia="微软雅黑" w:hAnsi="微软雅黑"/>
          <w:b/>
          <w:bCs/>
          <w:color w:val="333333"/>
          <w:sz w:val="22"/>
        </w:rPr>
      </w:pPr>
      <w:r>
        <w:rPr>
          <w:rFonts w:ascii="微软雅黑" w:eastAsia="微软雅黑" w:hAnsi="微软雅黑"/>
          <w:b/>
          <w:bCs/>
          <w:color w:val="333333"/>
          <w:sz w:val="22"/>
          <w:szCs w:val="22"/>
        </w:rPr>
        <w:t xml:space="preserve"># </w:t>
      </w:r>
      <w:r>
        <w:rPr>
          <w:rFonts w:ascii="微软雅黑" w:eastAsia="微软雅黑" w:hAnsi="微软雅黑"/>
          <w:b/>
          <w:bCs/>
          <w:color w:val="333333"/>
          <w:sz w:val="22"/>
          <w:szCs w:val="22"/>
        </w:rPr>
        <w:t>设置内部访问也用</w:t>
      </w:r>
      <w:r>
        <w:rPr>
          <w:rFonts w:ascii="微软雅黑" w:eastAsia="微软雅黑" w:hAnsi="微软雅黑"/>
          <w:b/>
          <w:bCs/>
          <w:color w:val="333333"/>
          <w:sz w:val="22"/>
          <w:szCs w:val="22"/>
        </w:rPr>
        <w:t>SSL</w:t>
      </w:r>
      <w:r>
        <w:rPr>
          <w:rFonts w:ascii="微软雅黑" w:eastAsia="微软雅黑" w:hAnsi="微软雅黑"/>
          <w:b/>
          <w:bCs/>
          <w:color w:val="333333"/>
          <w:sz w:val="22"/>
          <w:szCs w:val="22"/>
        </w:rPr>
        <w:t>，默认值为</w:t>
      </w:r>
      <w:r>
        <w:rPr>
          <w:rFonts w:ascii="微软雅黑" w:eastAsia="微软雅黑" w:hAnsi="微软雅黑"/>
          <w:b/>
          <w:bCs/>
          <w:color w:val="333333"/>
          <w:sz w:val="22"/>
          <w:szCs w:val="22"/>
        </w:rPr>
        <w:t>security.inter.broker.protocol=PLAINTEXT</w:t>
      </w:r>
    </w:p>
    <w:p w14:paraId="713F6CAE" w14:textId="77777777" w:rsidR="00504C8F" w:rsidRDefault="00314496">
      <w:pPr>
        <w:snapToGrid w:val="0"/>
        <w:spacing w:before="60" w:after="60" w:line="312" w:lineRule="auto"/>
        <w:jc w:val="left"/>
        <w:rPr>
          <w:rFonts w:ascii="微软雅黑" w:eastAsia="微软雅黑" w:hAnsi="微软雅黑"/>
          <w:b/>
          <w:bCs/>
          <w:color w:val="333333"/>
          <w:sz w:val="22"/>
        </w:rPr>
      </w:pPr>
      <w:r>
        <w:rPr>
          <w:rFonts w:ascii="微软雅黑" w:eastAsia="微软雅黑" w:hAnsi="微软雅黑"/>
          <w:b/>
          <w:bCs/>
          <w:color w:val="333333"/>
          <w:sz w:val="22"/>
          <w:szCs w:val="22"/>
        </w:rPr>
        <w:t>s</w:t>
      </w:r>
      <w:r>
        <w:rPr>
          <w:rFonts w:ascii="微软雅黑" w:eastAsia="微软雅黑" w:hAnsi="微软雅黑"/>
          <w:b/>
          <w:bCs/>
          <w:color w:val="333333"/>
          <w:sz w:val="22"/>
          <w:szCs w:val="22"/>
        </w:rPr>
        <w:t>ecurity.inter.broker.protocol=SSL</w:t>
      </w:r>
    </w:p>
    <w:p w14:paraId="2939393C" w14:textId="77777777" w:rsidR="00504C8F" w:rsidRDefault="00314496">
      <w:pPr>
        <w:snapToGrid w:val="0"/>
        <w:spacing w:before="60" w:after="60" w:line="312" w:lineRule="auto"/>
        <w:jc w:val="left"/>
        <w:rPr>
          <w:rFonts w:ascii="微软雅黑" w:eastAsia="微软雅黑" w:hAnsi="微软雅黑"/>
          <w:b/>
          <w:bCs/>
          <w:color w:val="333333"/>
          <w:sz w:val="22"/>
        </w:rPr>
      </w:pPr>
      <w:r>
        <w:rPr>
          <w:rFonts w:ascii="微软雅黑" w:eastAsia="微软雅黑" w:hAnsi="微软雅黑"/>
          <w:b/>
          <w:bCs/>
          <w:color w:val="333333"/>
          <w:sz w:val="22"/>
          <w:szCs w:val="22"/>
        </w:rPr>
        <w:t>#security.inter.broker.protocol=PLAINTEXT</w:t>
      </w:r>
    </w:p>
    <w:p w14:paraId="13558D8A" w14:textId="77777777" w:rsidR="00504C8F" w:rsidRDefault="00314496">
      <w:pPr>
        <w:snapToGrid w:val="0"/>
        <w:spacing w:before="60" w:after="60" w:line="312" w:lineRule="auto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z w:val="22"/>
          <w:szCs w:val="22"/>
        </w:rPr>
        <w:t>注：如果设置的内部</w:t>
      </w:r>
      <w:r>
        <w:rPr>
          <w:rFonts w:ascii="微软雅黑" w:eastAsia="微软雅黑" w:hAnsi="微软雅黑"/>
          <w:color w:val="333333"/>
          <w:sz w:val="22"/>
          <w:szCs w:val="22"/>
        </w:rPr>
        <w:t>broker</w:t>
      </w:r>
      <w:r>
        <w:rPr>
          <w:rFonts w:ascii="微软雅黑" w:eastAsia="微软雅黑" w:hAnsi="微软雅黑"/>
          <w:color w:val="333333"/>
          <w:sz w:val="22"/>
          <w:szCs w:val="22"/>
        </w:rPr>
        <w:t>的通讯协议</w:t>
      </w:r>
      <w:r>
        <w:rPr>
          <w:rFonts w:ascii="微软雅黑" w:eastAsia="微软雅黑" w:hAnsi="微软雅黑"/>
          <w:color w:val="333333"/>
          <w:sz w:val="22"/>
          <w:szCs w:val="22"/>
        </w:rPr>
        <w:t>PLAINTEXT</w:t>
      </w:r>
      <w:r>
        <w:rPr>
          <w:rFonts w:ascii="微软雅黑" w:eastAsia="微软雅黑" w:hAnsi="微软雅黑"/>
          <w:color w:val="333333"/>
          <w:sz w:val="22"/>
          <w:szCs w:val="22"/>
        </w:rPr>
        <w:t>，那么监听</w:t>
      </w:r>
      <w:r>
        <w:rPr>
          <w:rFonts w:ascii="微软雅黑" w:eastAsia="微软雅黑" w:hAnsi="微软雅黑"/>
          <w:color w:val="333333"/>
          <w:sz w:val="22"/>
          <w:szCs w:val="22"/>
        </w:rPr>
        <w:t>PLAINTEXT</w:t>
      </w:r>
      <w:r>
        <w:rPr>
          <w:rFonts w:ascii="微软雅黑" w:eastAsia="微软雅黑" w:hAnsi="微软雅黑"/>
          <w:color w:val="333333"/>
          <w:sz w:val="22"/>
          <w:szCs w:val="22"/>
        </w:rPr>
        <w:t>的时候就需要作相应的配置</w:t>
      </w:r>
      <w:r>
        <w:rPr>
          <w:rFonts w:ascii="微软雅黑" w:eastAsia="微软雅黑" w:hAnsi="微软雅黑"/>
          <w:color w:val="333333"/>
          <w:sz w:val="22"/>
          <w:szCs w:val="22"/>
        </w:rPr>
        <w:t xml:space="preserve"> listeners=PLAINTEXT://host.name:port,SSL://host.name:port</w:t>
      </w:r>
      <w:r>
        <w:rPr>
          <w:rFonts w:ascii="微软雅黑" w:eastAsia="微软雅黑" w:hAnsi="微软雅黑"/>
          <w:color w:val="333333"/>
          <w:sz w:val="22"/>
          <w:szCs w:val="22"/>
        </w:rPr>
        <w:t>。</w:t>
      </w:r>
    </w:p>
    <w:p w14:paraId="54239955" w14:textId="77777777" w:rsidR="00504C8F" w:rsidRDefault="00314496">
      <w:pPr>
        <w:snapToGrid w:val="0"/>
        <w:spacing w:before="60" w:after="60" w:line="312" w:lineRule="auto"/>
        <w:jc w:val="left"/>
        <w:rPr>
          <w:rFonts w:ascii="微软雅黑" w:eastAsia="微软雅黑" w:hAnsi="微软雅黑"/>
          <w:b/>
          <w:bCs/>
          <w:color w:val="333333"/>
          <w:sz w:val="22"/>
        </w:rPr>
      </w:pPr>
      <w:r>
        <w:rPr>
          <w:rFonts w:ascii="微软雅黑" w:eastAsia="微软雅黑" w:hAnsi="微软雅黑"/>
          <w:b/>
          <w:bCs/>
          <w:color w:val="333333"/>
          <w:sz w:val="22"/>
          <w:szCs w:val="22"/>
        </w:rPr>
        <w:t>重启</w:t>
      </w:r>
      <w:r>
        <w:rPr>
          <w:rFonts w:ascii="微软雅黑" w:eastAsia="微软雅黑" w:hAnsi="微软雅黑"/>
          <w:b/>
          <w:bCs/>
          <w:color w:val="333333"/>
          <w:sz w:val="22"/>
          <w:szCs w:val="22"/>
        </w:rPr>
        <w:t>Kafka</w:t>
      </w:r>
    </w:p>
    <w:p w14:paraId="74BE468A" w14:textId="77777777" w:rsidR="00504C8F" w:rsidRDefault="00314496">
      <w:pPr>
        <w:snapToGrid w:val="0"/>
        <w:spacing w:before="60" w:after="60" w:line="312" w:lineRule="auto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z w:val="22"/>
          <w:szCs w:val="22"/>
        </w:rPr>
        <w:t xml:space="preserve"># </w:t>
      </w:r>
      <w:r>
        <w:rPr>
          <w:rFonts w:ascii="微软雅黑" w:eastAsia="微软雅黑" w:hAnsi="微软雅黑"/>
          <w:color w:val="333333"/>
          <w:sz w:val="22"/>
          <w:szCs w:val="22"/>
        </w:rPr>
        <w:t>前台启动</w:t>
      </w:r>
      <w:r>
        <w:rPr>
          <w:rFonts w:ascii="微软雅黑" w:eastAsia="微软雅黑" w:hAnsi="微软雅黑"/>
          <w:color w:val="333333"/>
          <w:sz w:val="22"/>
          <w:szCs w:val="22"/>
        </w:rPr>
        <w:t>kafka</w:t>
      </w:r>
    </w:p>
    <w:p w14:paraId="42A51538" w14:textId="77777777" w:rsidR="00504C8F" w:rsidRDefault="00314496">
      <w:pPr>
        <w:snapToGrid w:val="0"/>
        <w:spacing w:before="60" w:after="60" w:line="312" w:lineRule="auto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z w:val="22"/>
          <w:szCs w:val="22"/>
        </w:rPr>
        <w:t>bin/kafka-server-start.sh config/server.prope</w:t>
      </w:r>
      <w:r>
        <w:rPr>
          <w:rFonts w:ascii="微软雅黑" w:eastAsia="微软雅黑" w:hAnsi="微软雅黑"/>
          <w:color w:val="333333"/>
          <w:sz w:val="22"/>
          <w:szCs w:val="22"/>
        </w:rPr>
        <w:t>rties</w:t>
      </w:r>
    </w:p>
    <w:p w14:paraId="522BCD33" w14:textId="77777777" w:rsidR="00504C8F" w:rsidRDefault="00314496">
      <w:pPr>
        <w:snapToGrid w:val="0"/>
        <w:spacing w:before="60" w:after="60" w:line="312" w:lineRule="auto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z w:val="22"/>
          <w:szCs w:val="22"/>
        </w:rPr>
        <w:t>使用</w:t>
      </w:r>
      <w:r>
        <w:rPr>
          <w:rFonts w:ascii="微软雅黑" w:eastAsia="微软雅黑" w:hAnsi="微软雅黑"/>
          <w:color w:val="333333"/>
          <w:sz w:val="22"/>
          <w:szCs w:val="22"/>
        </w:rPr>
        <w:t>Linux</w:t>
      </w:r>
      <w:r>
        <w:rPr>
          <w:rFonts w:ascii="微软雅黑" w:eastAsia="微软雅黑" w:hAnsi="微软雅黑"/>
          <w:color w:val="333333"/>
          <w:sz w:val="22"/>
          <w:szCs w:val="22"/>
        </w:rPr>
        <w:t>自带的</w:t>
      </w:r>
      <w:r>
        <w:rPr>
          <w:rFonts w:ascii="微软雅黑" w:eastAsia="微软雅黑" w:hAnsi="微软雅黑"/>
          <w:color w:val="333333"/>
          <w:sz w:val="22"/>
          <w:szCs w:val="22"/>
        </w:rPr>
        <w:t>openssl</w:t>
      </w:r>
      <w:r>
        <w:rPr>
          <w:rFonts w:ascii="微软雅黑" w:eastAsia="微软雅黑" w:hAnsi="微软雅黑"/>
          <w:color w:val="333333"/>
          <w:sz w:val="22"/>
          <w:szCs w:val="22"/>
        </w:rPr>
        <w:t>测试一下，验证我们配置的</w:t>
      </w:r>
      <w:r>
        <w:rPr>
          <w:rFonts w:ascii="微软雅黑" w:eastAsia="微软雅黑" w:hAnsi="微软雅黑"/>
          <w:color w:val="333333"/>
          <w:sz w:val="22"/>
          <w:szCs w:val="22"/>
        </w:rPr>
        <w:t>ssl</w:t>
      </w:r>
      <w:r>
        <w:rPr>
          <w:rFonts w:ascii="微软雅黑" w:eastAsia="微软雅黑" w:hAnsi="微软雅黑"/>
          <w:color w:val="333333"/>
          <w:sz w:val="22"/>
          <w:szCs w:val="22"/>
        </w:rPr>
        <w:t>有效</w:t>
      </w:r>
    </w:p>
    <w:p w14:paraId="756BFEC8" w14:textId="77777777" w:rsidR="00504C8F" w:rsidRDefault="00314496">
      <w:pPr>
        <w:pStyle w:val="a7"/>
        <w:spacing w:afterLines="50" w:after="156" w:line="360" w:lineRule="auto"/>
        <w:ind w:firstLineChars="0" w:firstLine="0"/>
        <w:rPr>
          <w:rFonts w:ascii="Arial" w:eastAsia="宋体" w:hAnsi="Arial" w:cs="Arial"/>
          <w:b/>
          <w:bCs/>
          <w:szCs w:val="21"/>
        </w:rPr>
      </w:pPr>
      <w:r>
        <w:rPr>
          <w:rFonts w:ascii="微软雅黑" w:eastAsia="微软雅黑" w:hAnsi="微软雅黑"/>
          <w:color w:val="333333"/>
          <w:sz w:val="22"/>
          <w:szCs w:val="22"/>
        </w:rPr>
        <w:t>openssl s_client -debug -connect kafka</w:t>
      </w:r>
    </w:p>
    <w:p w14:paraId="4B1A3604" w14:textId="77777777" w:rsidR="00504C8F" w:rsidRDefault="00504C8F">
      <w:pPr>
        <w:pStyle w:val="a7"/>
        <w:spacing w:afterLines="50" w:after="156" w:line="360" w:lineRule="auto"/>
        <w:ind w:firstLineChars="0" w:firstLine="0"/>
        <w:rPr>
          <w:rFonts w:ascii="Arial" w:eastAsia="宋体" w:hAnsi="Arial" w:cs="Arial"/>
          <w:szCs w:val="21"/>
        </w:rPr>
      </w:pPr>
    </w:p>
    <w:p w14:paraId="47971EEE" w14:textId="77777777" w:rsidR="00504C8F" w:rsidRDefault="00314496">
      <w:pPr>
        <w:pStyle w:val="a7"/>
        <w:spacing w:before="120" w:after="120" w:line="288" w:lineRule="auto"/>
        <w:ind w:firstLineChars="0" w:firstLine="0"/>
        <w:jc w:val="left"/>
        <w:rPr>
          <w:rFonts w:ascii="Arial" w:eastAsia="DengXian" w:hAnsi="Arial" w:cs="Arial"/>
          <w:b/>
          <w:sz w:val="22"/>
        </w:rPr>
      </w:pPr>
      <w:r>
        <w:rPr>
          <w:rFonts w:ascii="Arial" w:eastAsia="DengXian" w:hAnsi="Arial" w:cs="Arial" w:hint="eastAsia"/>
          <w:b/>
          <w:sz w:val="22"/>
        </w:rPr>
        <w:lastRenderedPageBreak/>
        <w:t>5</w:t>
      </w:r>
      <w:r>
        <w:rPr>
          <w:rFonts w:ascii="Arial" w:eastAsia="DengXian" w:hAnsi="Arial" w:cs="Arial" w:hint="eastAsia"/>
          <w:b/>
          <w:sz w:val="22"/>
        </w:rPr>
        <w:t>、</w:t>
      </w:r>
      <w:r>
        <w:rPr>
          <w:rFonts w:ascii="Arial" w:eastAsia="DengXian" w:hAnsi="Arial" w:cs="Arial" w:hint="eastAsia"/>
          <w:b/>
          <w:sz w:val="22"/>
        </w:rPr>
        <w:t>Q</w:t>
      </w:r>
      <w:r>
        <w:rPr>
          <w:rFonts w:ascii="Arial" w:eastAsia="DengXian" w:hAnsi="Arial" w:cs="Arial" w:hint="eastAsia"/>
          <w:b/>
          <w:sz w:val="22"/>
        </w:rPr>
        <w:t>：如何配置</w:t>
      </w:r>
      <w:r>
        <w:rPr>
          <w:rFonts w:ascii="Arial" w:eastAsia="DengXian" w:hAnsi="Arial" w:cs="Arial" w:hint="eastAsia"/>
          <w:b/>
          <w:sz w:val="22"/>
        </w:rPr>
        <w:t>Beats</w:t>
      </w:r>
      <w:r>
        <w:rPr>
          <w:rFonts w:ascii="Arial" w:eastAsia="DengXian" w:hAnsi="Arial" w:cs="Arial" w:hint="eastAsia"/>
          <w:b/>
          <w:sz w:val="22"/>
        </w:rPr>
        <w:t>相关证书</w:t>
      </w:r>
    </w:p>
    <w:p w14:paraId="0B8A6462" w14:textId="77777777" w:rsidR="00504C8F" w:rsidRDefault="00314496">
      <w:pPr>
        <w:snapToGrid w:val="0"/>
        <w:spacing w:before="60" w:after="60" w:line="312" w:lineRule="auto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z w:val="22"/>
          <w:szCs w:val="22"/>
        </w:rPr>
        <w:t>为了保证应用日志数据的传输安全，我们可以使用</w:t>
      </w:r>
      <w:r>
        <w:rPr>
          <w:rFonts w:ascii="微软雅黑" w:eastAsia="微软雅黑" w:hAnsi="微软雅黑"/>
          <w:color w:val="333333"/>
          <w:sz w:val="22"/>
          <w:szCs w:val="22"/>
        </w:rPr>
        <w:t>SSL</w:t>
      </w:r>
      <w:r>
        <w:rPr>
          <w:rFonts w:ascii="微软雅黑" w:eastAsia="微软雅黑" w:hAnsi="微软雅黑"/>
          <w:color w:val="333333"/>
          <w:sz w:val="22"/>
          <w:szCs w:val="22"/>
        </w:rPr>
        <w:t>相互身份验证来保护</w:t>
      </w:r>
      <w:r>
        <w:rPr>
          <w:rFonts w:ascii="微软雅黑" w:eastAsia="微软雅黑" w:hAnsi="微软雅黑"/>
          <w:color w:val="333333"/>
          <w:sz w:val="22"/>
          <w:szCs w:val="22"/>
        </w:rPr>
        <w:t>Filebeat</w:t>
      </w:r>
      <w:r>
        <w:rPr>
          <w:rFonts w:ascii="微软雅黑" w:eastAsia="微软雅黑" w:hAnsi="微软雅黑"/>
          <w:color w:val="333333"/>
          <w:sz w:val="22"/>
          <w:szCs w:val="22"/>
        </w:rPr>
        <w:t>和</w:t>
      </w:r>
      <w:r>
        <w:rPr>
          <w:rFonts w:ascii="微软雅黑" w:eastAsia="微软雅黑" w:hAnsi="微软雅黑"/>
          <w:color w:val="333333"/>
          <w:sz w:val="22"/>
          <w:szCs w:val="22"/>
        </w:rPr>
        <w:t>Logstash</w:t>
      </w:r>
      <w:r>
        <w:rPr>
          <w:rFonts w:ascii="微软雅黑" w:eastAsia="微软雅黑" w:hAnsi="微软雅黑"/>
          <w:color w:val="333333"/>
          <w:sz w:val="22"/>
          <w:szCs w:val="22"/>
        </w:rPr>
        <w:t>之间的连接。</w:t>
      </w:r>
      <w:r>
        <w:rPr>
          <w:rFonts w:ascii="微软雅黑" w:eastAsia="微软雅黑" w:hAnsi="微软雅黑"/>
          <w:color w:val="333333"/>
          <w:sz w:val="22"/>
          <w:szCs w:val="22"/>
        </w:rPr>
        <w:t xml:space="preserve"> </w:t>
      </w:r>
      <w:r>
        <w:rPr>
          <w:rFonts w:ascii="微软雅黑" w:eastAsia="微软雅黑" w:hAnsi="微软雅黑"/>
          <w:color w:val="333333"/>
          <w:sz w:val="22"/>
          <w:szCs w:val="22"/>
        </w:rPr>
        <w:t>这可以确保</w:t>
      </w:r>
      <w:r>
        <w:rPr>
          <w:rFonts w:ascii="微软雅黑" w:eastAsia="微软雅黑" w:hAnsi="微软雅黑"/>
          <w:color w:val="333333"/>
          <w:sz w:val="22"/>
          <w:szCs w:val="22"/>
        </w:rPr>
        <w:t>Filebeat</w:t>
      </w:r>
      <w:r>
        <w:rPr>
          <w:rFonts w:ascii="微软雅黑" w:eastAsia="微软雅黑" w:hAnsi="微软雅黑"/>
          <w:color w:val="333333"/>
          <w:sz w:val="22"/>
          <w:szCs w:val="22"/>
        </w:rPr>
        <w:t>仅将加密数据发送到受信任的</w:t>
      </w:r>
      <w:r>
        <w:rPr>
          <w:rFonts w:ascii="微软雅黑" w:eastAsia="微软雅黑" w:hAnsi="微软雅黑"/>
          <w:color w:val="333333"/>
          <w:sz w:val="22"/>
          <w:szCs w:val="22"/>
        </w:rPr>
        <w:t>Logstash</w:t>
      </w:r>
      <w:r>
        <w:rPr>
          <w:rFonts w:ascii="微软雅黑" w:eastAsia="微软雅黑" w:hAnsi="微软雅黑"/>
          <w:color w:val="333333"/>
          <w:sz w:val="22"/>
          <w:szCs w:val="22"/>
        </w:rPr>
        <w:t>服务器，并确保</w:t>
      </w:r>
      <w:r>
        <w:rPr>
          <w:rFonts w:ascii="微软雅黑" w:eastAsia="微软雅黑" w:hAnsi="微软雅黑"/>
          <w:color w:val="333333"/>
          <w:sz w:val="22"/>
          <w:szCs w:val="22"/>
        </w:rPr>
        <w:t>Logstash</w:t>
      </w:r>
      <w:r>
        <w:rPr>
          <w:rFonts w:ascii="微软雅黑" w:eastAsia="微软雅黑" w:hAnsi="微软雅黑"/>
          <w:color w:val="333333"/>
          <w:sz w:val="22"/>
          <w:szCs w:val="22"/>
        </w:rPr>
        <w:t>服务器仅从受信任的</w:t>
      </w:r>
      <w:r>
        <w:rPr>
          <w:rFonts w:ascii="微软雅黑" w:eastAsia="微软雅黑" w:hAnsi="微软雅黑"/>
          <w:color w:val="333333"/>
          <w:sz w:val="22"/>
          <w:szCs w:val="22"/>
        </w:rPr>
        <w:t>Filebeat</w:t>
      </w:r>
      <w:r>
        <w:rPr>
          <w:rFonts w:ascii="微软雅黑" w:eastAsia="微软雅黑" w:hAnsi="微软雅黑"/>
          <w:color w:val="333333"/>
          <w:sz w:val="22"/>
          <w:szCs w:val="22"/>
        </w:rPr>
        <w:t>客户端接收数据。</w:t>
      </w:r>
      <w:r>
        <w:rPr>
          <w:rFonts w:ascii="微软雅黑" w:eastAsia="微软雅黑" w:hAnsi="微软雅黑"/>
          <w:color w:val="333333"/>
          <w:sz w:val="22"/>
          <w:szCs w:val="22"/>
        </w:rPr>
        <w:t xml:space="preserve"> </w:t>
      </w:r>
      <w:r>
        <w:rPr>
          <w:rFonts w:ascii="微软雅黑" w:eastAsia="微软雅黑" w:hAnsi="微软雅黑"/>
          <w:color w:val="333333"/>
          <w:sz w:val="22"/>
          <w:szCs w:val="22"/>
        </w:rPr>
        <w:t>下面就讲述一下配置</w:t>
      </w:r>
      <w:r>
        <w:rPr>
          <w:rFonts w:ascii="微软雅黑" w:eastAsia="微软雅黑" w:hAnsi="微软雅黑"/>
          <w:color w:val="333333"/>
          <w:sz w:val="22"/>
          <w:szCs w:val="22"/>
        </w:rPr>
        <w:t>Filebeat</w:t>
      </w:r>
      <w:r>
        <w:rPr>
          <w:rFonts w:ascii="微软雅黑" w:eastAsia="微软雅黑" w:hAnsi="微软雅黑"/>
          <w:color w:val="333333"/>
          <w:sz w:val="22"/>
          <w:szCs w:val="22"/>
        </w:rPr>
        <w:t>与</w:t>
      </w:r>
      <w:r>
        <w:rPr>
          <w:rFonts w:ascii="微软雅黑" w:eastAsia="微软雅黑" w:hAnsi="微软雅黑"/>
          <w:color w:val="333333"/>
          <w:sz w:val="22"/>
          <w:szCs w:val="22"/>
        </w:rPr>
        <w:t>Logstash</w:t>
      </w:r>
      <w:r>
        <w:rPr>
          <w:rFonts w:ascii="微软雅黑" w:eastAsia="微软雅黑" w:hAnsi="微软雅黑"/>
          <w:color w:val="333333"/>
          <w:sz w:val="22"/>
          <w:szCs w:val="22"/>
        </w:rPr>
        <w:t>之间进行加密通信的方法。全文是在</w:t>
      </w:r>
      <w:r>
        <w:rPr>
          <w:rFonts w:ascii="微软雅黑" w:eastAsia="微软雅黑" w:hAnsi="微软雅黑"/>
          <w:color w:val="333333"/>
          <w:sz w:val="22"/>
          <w:szCs w:val="22"/>
        </w:rPr>
        <w:t>CentOS7</w:t>
      </w:r>
      <w:r>
        <w:rPr>
          <w:rFonts w:ascii="微软雅黑" w:eastAsia="微软雅黑" w:hAnsi="微软雅黑"/>
          <w:color w:val="333333"/>
          <w:sz w:val="22"/>
          <w:szCs w:val="22"/>
        </w:rPr>
        <w:t>上基于</w:t>
      </w:r>
      <w:r>
        <w:rPr>
          <w:rFonts w:ascii="微软雅黑" w:eastAsia="微软雅黑" w:hAnsi="微软雅黑"/>
          <w:color w:val="333333"/>
          <w:sz w:val="22"/>
          <w:szCs w:val="22"/>
        </w:rPr>
        <w:t>Elastic 7.5.0</w:t>
      </w:r>
      <w:r>
        <w:rPr>
          <w:rFonts w:ascii="微软雅黑" w:eastAsia="微软雅黑" w:hAnsi="微软雅黑"/>
          <w:color w:val="333333"/>
          <w:sz w:val="22"/>
          <w:szCs w:val="22"/>
        </w:rPr>
        <w:t>技术栈所验证的。</w:t>
      </w:r>
    </w:p>
    <w:p w14:paraId="5739C7DC" w14:textId="77777777" w:rsidR="00504C8F" w:rsidRDefault="00314496">
      <w:pPr>
        <w:snapToGrid w:val="0"/>
        <w:spacing w:before="60" w:after="60" w:line="312" w:lineRule="auto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z w:val="22"/>
          <w:szCs w:val="22"/>
        </w:rPr>
        <w:t>需要一个自签的</w:t>
      </w:r>
      <w:r>
        <w:rPr>
          <w:rFonts w:ascii="微软雅黑" w:eastAsia="微软雅黑" w:hAnsi="微软雅黑"/>
          <w:color w:val="333333"/>
          <w:sz w:val="22"/>
          <w:szCs w:val="22"/>
        </w:rPr>
        <w:t>CA</w:t>
      </w:r>
      <w:r>
        <w:rPr>
          <w:rFonts w:ascii="微软雅黑" w:eastAsia="微软雅黑" w:hAnsi="微软雅黑"/>
          <w:color w:val="333333"/>
          <w:sz w:val="22"/>
          <w:szCs w:val="22"/>
        </w:rPr>
        <w:t>证书，以及使用该</w:t>
      </w:r>
      <w:r>
        <w:rPr>
          <w:rFonts w:ascii="微软雅黑" w:eastAsia="微软雅黑" w:hAnsi="微软雅黑"/>
          <w:color w:val="333333"/>
          <w:sz w:val="22"/>
          <w:szCs w:val="22"/>
        </w:rPr>
        <w:t>CA</w:t>
      </w:r>
      <w:r>
        <w:rPr>
          <w:rFonts w:ascii="微软雅黑" w:eastAsia="微软雅黑" w:hAnsi="微软雅黑"/>
          <w:color w:val="333333"/>
          <w:sz w:val="22"/>
          <w:szCs w:val="22"/>
        </w:rPr>
        <w:t>证书签署的两份数据证书。一份是给</w:t>
      </w:r>
      <w:r>
        <w:rPr>
          <w:rFonts w:ascii="微软雅黑" w:eastAsia="微软雅黑" w:hAnsi="微软雅黑"/>
          <w:color w:val="333333"/>
          <w:sz w:val="22"/>
          <w:szCs w:val="22"/>
        </w:rPr>
        <w:t>Logstash</w:t>
      </w:r>
      <w:r>
        <w:rPr>
          <w:rFonts w:ascii="微软雅黑" w:eastAsia="微软雅黑" w:hAnsi="微软雅黑"/>
          <w:color w:val="333333"/>
          <w:sz w:val="22"/>
          <w:szCs w:val="22"/>
        </w:rPr>
        <w:t>作为</w:t>
      </w:r>
      <w:r>
        <w:rPr>
          <w:rFonts w:ascii="微软雅黑" w:eastAsia="微软雅黑" w:hAnsi="微软雅黑"/>
          <w:color w:val="333333"/>
          <w:sz w:val="22"/>
          <w:szCs w:val="22"/>
        </w:rPr>
        <w:t>server</w:t>
      </w:r>
      <w:r>
        <w:rPr>
          <w:rFonts w:ascii="微软雅黑" w:eastAsia="微软雅黑" w:hAnsi="微软雅黑"/>
          <w:color w:val="333333"/>
          <w:sz w:val="22"/>
          <w:szCs w:val="22"/>
        </w:rPr>
        <w:t>端验证自己身份时使用，一份是提供给</w:t>
      </w:r>
      <w:r>
        <w:rPr>
          <w:rFonts w:ascii="微软雅黑" w:eastAsia="微软雅黑" w:hAnsi="微软雅黑"/>
          <w:color w:val="333333"/>
          <w:sz w:val="22"/>
          <w:szCs w:val="22"/>
        </w:rPr>
        <w:t>Filebeat</w:t>
      </w:r>
      <w:r>
        <w:rPr>
          <w:rFonts w:ascii="微软雅黑" w:eastAsia="微软雅黑" w:hAnsi="微软雅黑"/>
          <w:color w:val="333333"/>
          <w:sz w:val="22"/>
          <w:szCs w:val="22"/>
        </w:rPr>
        <w:t>客户端验证自己身份使用。</w:t>
      </w:r>
      <w:r>
        <w:rPr>
          <w:rFonts w:ascii="微软雅黑" w:eastAsia="微软雅黑" w:hAnsi="微软雅黑"/>
          <w:color w:val="333333"/>
          <w:sz w:val="22"/>
          <w:szCs w:val="22"/>
        </w:rPr>
        <w:t xml:space="preserve"> </w:t>
      </w:r>
      <w:r>
        <w:rPr>
          <w:rFonts w:ascii="微软雅黑" w:eastAsia="微软雅黑" w:hAnsi="微软雅黑"/>
          <w:color w:val="333333"/>
          <w:sz w:val="22"/>
          <w:szCs w:val="22"/>
        </w:rPr>
        <w:t>直接利用的</w:t>
      </w:r>
      <w:r>
        <w:rPr>
          <w:rFonts w:ascii="微软雅黑" w:eastAsia="微软雅黑" w:hAnsi="微软雅黑"/>
          <w:color w:val="333333"/>
          <w:sz w:val="22"/>
          <w:szCs w:val="22"/>
        </w:rPr>
        <w:t>Elasticsearch</w:t>
      </w:r>
      <w:r>
        <w:rPr>
          <w:rFonts w:ascii="微软雅黑" w:eastAsia="微软雅黑" w:hAnsi="微软雅黑"/>
          <w:color w:val="333333"/>
          <w:sz w:val="22"/>
          <w:szCs w:val="22"/>
        </w:rPr>
        <w:t>随安装包提供的数字证书工具</w:t>
      </w:r>
      <w:r>
        <w:rPr>
          <w:rFonts w:ascii="微软雅黑" w:eastAsia="微软雅黑" w:hAnsi="微软雅黑"/>
          <w:color w:val="333333"/>
          <w:sz w:val="22"/>
          <w:szCs w:val="22"/>
        </w:rPr>
        <w:t>elasticsearch-certutil</w:t>
      </w:r>
      <w:r>
        <w:rPr>
          <w:rFonts w:ascii="微软雅黑" w:eastAsia="微软雅黑" w:hAnsi="微软雅黑"/>
          <w:color w:val="333333"/>
          <w:sz w:val="22"/>
          <w:szCs w:val="22"/>
        </w:rPr>
        <w:t>来制作需要的证书。</w:t>
      </w:r>
    </w:p>
    <w:p w14:paraId="5EB52EF8" w14:textId="77777777" w:rsidR="00504C8F" w:rsidRDefault="00314496">
      <w:pPr>
        <w:snapToGrid w:val="0"/>
        <w:spacing w:before="60" w:after="60" w:line="312" w:lineRule="auto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z w:val="22"/>
          <w:szCs w:val="22"/>
        </w:rPr>
        <w:t>官方地址：</w:t>
      </w:r>
    </w:p>
    <w:p w14:paraId="67D7B715" w14:textId="77777777" w:rsidR="00504C8F" w:rsidRDefault="00314496">
      <w:pPr>
        <w:snapToGrid w:val="0"/>
        <w:spacing w:before="60" w:after="60" w:line="312" w:lineRule="auto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z w:val="22"/>
          <w:szCs w:val="22"/>
        </w:rPr>
        <w:t>https://www.elastic.co/guide/en/elasticsearch/reference/7.5/certutil.html</w:t>
      </w:r>
    </w:p>
    <w:p w14:paraId="59979C69" w14:textId="77777777" w:rsidR="00504C8F" w:rsidRDefault="00314496">
      <w:pPr>
        <w:snapToGrid w:val="0"/>
        <w:spacing w:before="60" w:after="60" w:line="312" w:lineRule="auto"/>
        <w:jc w:val="left"/>
        <w:rPr>
          <w:rFonts w:ascii="微软雅黑" w:eastAsia="微软雅黑" w:hAnsi="微软雅黑"/>
          <w:b/>
          <w:bCs/>
          <w:color w:val="333333"/>
          <w:sz w:val="22"/>
        </w:rPr>
      </w:pPr>
      <w:r>
        <w:rPr>
          <w:rFonts w:ascii="微软雅黑" w:eastAsia="微软雅黑" w:hAnsi="微软雅黑"/>
          <w:b/>
          <w:bCs/>
          <w:color w:val="333333"/>
          <w:sz w:val="22"/>
          <w:szCs w:val="22"/>
        </w:rPr>
        <w:t>制作自签的</w:t>
      </w:r>
      <w:r>
        <w:rPr>
          <w:rFonts w:ascii="微软雅黑" w:eastAsia="微软雅黑" w:hAnsi="微软雅黑"/>
          <w:b/>
          <w:bCs/>
          <w:color w:val="333333"/>
          <w:sz w:val="22"/>
          <w:szCs w:val="22"/>
        </w:rPr>
        <w:t>CA</w:t>
      </w:r>
      <w:r>
        <w:rPr>
          <w:rFonts w:ascii="微软雅黑" w:eastAsia="微软雅黑" w:hAnsi="微软雅黑"/>
          <w:b/>
          <w:bCs/>
          <w:color w:val="333333"/>
          <w:sz w:val="22"/>
          <w:szCs w:val="22"/>
        </w:rPr>
        <w:t>证书</w:t>
      </w:r>
    </w:p>
    <w:p w14:paraId="285844AF" w14:textId="77777777" w:rsidR="00504C8F" w:rsidRDefault="00314496">
      <w:pPr>
        <w:snapToGrid w:val="0"/>
        <w:spacing w:before="60" w:after="60" w:line="312" w:lineRule="auto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z w:val="22"/>
          <w:szCs w:val="22"/>
        </w:rPr>
        <w:t>在</w:t>
      </w:r>
      <w:r>
        <w:rPr>
          <w:rFonts w:ascii="微软雅黑" w:eastAsia="微软雅黑" w:hAnsi="微软雅黑"/>
          <w:color w:val="333333"/>
          <w:sz w:val="22"/>
          <w:szCs w:val="22"/>
        </w:rPr>
        <w:t>Linux</w:t>
      </w:r>
      <w:r>
        <w:rPr>
          <w:rFonts w:ascii="微软雅黑" w:eastAsia="微软雅黑" w:hAnsi="微软雅黑"/>
          <w:color w:val="333333"/>
          <w:sz w:val="22"/>
          <w:szCs w:val="22"/>
        </w:rPr>
        <w:t>下，进入到</w:t>
      </w:r>
      <w:r>
        <w:rPr>
          <w:rFonts w:ascii="微软雅黑" w:eastAsia="微软雅黑" w:hAnsi="微软雅黑"/>
          <w:color w:val="333333"/>
          <w:sz w:val="22"/>
          <w:szCs w:val="22"/>
        </w:rPr>
        <w:t>Elasticsearch</w:t>
      </w:r>
      <w:r>
        <w:rPr>
          <w:rFonts w:ascii="微软雅黑" w:eastAsia="微软雅黑" w:hAnsi="微软雅黑"/>
          <w:color w:val="333333"/>
          <w:sz w:val="22"/>
          <w:szCs w:val="22"/>
        </w:rPr>
        <w:t>程序的部署家目录中，执行以下命令可以生成一份自签的</w:t>
      </w:r>
      <w:r>
        <w:rPr>
          <w:rFonts w:ascii="微软雅黑" w:eastAsia="微软雅黑" w:hAnsi="微软雅黑"/>
          <w:color w:val="333333"/>
          <w:sz w:val="22"/>
          <w:szCs w:val="22"/>
        </w:rPr>
        <w:t>CA</w:t>
      </w:r>
      <w:r>
        <w:rPr>
          <w:rFonts w:ascii="微软雅黑" w:eastAsia="微软雅黑" w:hAnsi="微软雅黑"/>
          <w:color w:val="333333"/>
          <w:sz w:val="22"/>
          <w:szCs w:val="22"/>
        </w:rPr>
        <w:t>证书：</w:t>
      </w:r>
    </w:p>
    <w:p w14:paraId="5D4FAD90" w14:textId="77777777" w:rsidR="00504C8F" w:rsidRDefault="00314496">
      <w:pPr>
        <w:snapToGrid w:val="0"/>
        <w:spacing w:before="60" w:after="60" w:line="312" w:lineRule="auto"/>
        <w:jc w:val="left"/>
        <w:rPr>
          <w:rFonts w:ascii="微软雅黑" w:eastAsia="微软雅黑" w:hAnsi="微软雅黑"/>
          <w:b/>
          <w:bCs/>
          <w:color w:val="333333"/>
          <w:sz w:val="22"/>
        </w:rPr>
      </w:pPr>
      <w:r>
        <w:rPr>
          <w:rFonts w:ascii="微软雅黑" w:eastAsia="微软雅黑" w:hAnsi="微软雅黑"/>
          <w:b/>
          <w:bCs/>
          <w:color w:val="333333"/>
          <w:sz w:val="22"/>
          <w:szCs w:val="22"/>
        </w:rPr>
        <w:t>./bin/elasticsearch-certutil ca</w:t>
      </w:r>
    </w:p>
    <w:p w14:paraId="54C24BCC" w14:textId="77777777" w:rsidR="00504C8F" w:rsidRDefault="00314496">
      <w:pPr>
        <w:snapToGrid w:val="0"/>
        <w:spacing w:before="60" w:after="60" w:line="312" w:lineRule="auto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z w:val="22"/>
          <w:szCs w:val="22"/>
        </w:rPr>
        <w:t>使用默认输出文件名</w:t>
      </w:r>
      <w:r>
        <w:rPr>
          <w:rFonts w:ascii="微软雅黑" w:eastAsia="微软雅黑" w:hAnsi="微软雅黑"/>
          <w:color w:val="333333"/>
          <w:sz w:val="22"/>
          <w:szCs w:val="22"/>
        </w:rPr>
        <w:t>elastic-stack-ca.p12</w:t>
      </w:r>
      <w:r>
        <w:rPr>
          <w:rFonts w:ascii="微软雅黑" w:eastAsia="微软雅黑" w:hAnsi="微软雅黑"/>
          <w:color w:val="333333"/>
          <w:sz w:val="22"/>
          <w:szCs w:val="22"/>
        </w:rPr>
        <w:t>，并为证书设置访问口令。</w:t>
      </w:r>
    </w:p>
    <w:p w14:paraId="3CE2ACD2" w14:textId="77777777" w:rsidR="00504C8F" w:rsidRDefault="00314496">
      <w:pPr>
        <w:snapToGrid w:val="0"/>
        <w:spacing w:before="60" w:after="60" w:line="312" w:lineRule="auto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z w:val="22"/>
          <w:szCs w:val="22"/>
        </w:rPr>
        <w:t>根据证书文件导出一份</w:t>
      </w:r>
      <w:r>
        <w:rPr>
          <w:rFonts w:ascii="微软雅黑" w:eastAsia="微软雅黑" w:hAnsi="微软雅黑"/>
          <w:color w:val="333333"/>
          <w:sz w:val="22"/>
          <w:szCs w:val="22"/>
        </w:rPr>
        <w:t>CA</w:t>
      </w:r>
      <w:r>
        <w:rPr>
          <w:rFonts w:ascii="微软雅黑" w:eastAsia="微软雅黑" w:hAnsi="微软雅黑"/>
          <w:color w:val="333333"/>
          <w:sz w:val="22"/>
          <w:szCs w:val="22"/>
        </w:rPr>
        <w:t>公钥文件，用于后续各应用配置文件中引用</w:t>
      </w:r>
      <w:r>
        <w:rPr>
          <w:rFonts w:ascii="微软雅黑" w:eastAsia="微软雅黑" w:hAnsi="微软雅黑"/>
          <w:color w:val="333333"/>
          <w:sz w:val="22"/>
          <w:szCs w:val="22"/>
        </w:rPr>
        <w:t>CA</w:t>
      </w:r>
      <w:r>
        <w:rPr>
          <w:rFonts w:ascii="微软雅黑" w:eastAsia="微软雅黑" w:hAnsi="微软雅黑"/>
          <w:color w:val="333333"/>
          <w:sz w:val="22"/>
          <w:szCs w:val="22"/>
        </w:rPr>
        <w:t>公钥时使用：</w:t>
      </w:r>
    </w:p>
    <w:p w14:paraId="5F0CDAB7" w14:textId="77777777" w:rsidR="00504C8F" w:rsidRDefault="00314496">
      <w:pPr>
        <w:snapToGrid w:val="0"/>
        <w:spacing w:before="60" w:after="60" w:line="312" w:lineRule="auto"/>
        <w:jc w:val="left"/>
        <w:rPr>
          <w:rFonts w:ascii="微软雅黑" w:eastAsia="微软雅黑" w:hAnsi="微软雅黑"/>
          <w:b/>
          <w:bCs/>
          <w:color w:val="333333"/>
          <w:sz w:val="22"/>
        </w:rPr>
      </w:pPr>
      <w:r>
        <w:rPr>
          <w:rFonts w:ascii="微软雅黑" w:eastAsia="微软雅黑" w:hAnsi="微软雅黑"/>
          <w:b/>
          <w:bCs/>
          <w:color w:val="333333"/>
          <w:sz w:val="22"/>
          <w:szCs w:val="22"/>
        </w:rPr>
        <w:t xml:space="preserve">openssl pkcs12 -clcerts -nokeys -in elastic-stack-ca.p12 -out ca.pem </w:t>
      </w:r>
    </w:p>
    <w:p w14:paraId="0B2F83F0" w14:textId="77777777" w:rsidR="00504C8F" w:rsidRDefault="00314496">
      <w:pPr>
        <w:snapToGrid w:val="0"/>
        <w:spacing w:before="60" w:after="60" w:line="312" w:lineRule="auto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z w:val="22"/>
          <w:szCs w:val="22"/>
        </w:rPr>
        <w:t>或</w:t>
      </w:r>
      <w:r>
        <w:rPr>
          <w:rFonts w:ascii="微软雅黑" w:eastAsia="微软雅黑" w:hAnsi="微软雅黑"/>
          <w:color w:val="333333"/>
          <w:sz w:val="22"/>
          <w:szCs w:val="22"/>
        </w:rPr>
        <w:t xml:space="preserve"> </w:t>
      </w:r>
    </w:p>
    <w:p w14:paraId="38E53F6B" w14:textId="77777777" w:rsidR="00504C8F" w:rsidRDefault="00314496">
      <w:pPr>
        <w:snapToGrid w:val="0"/>
        <w:spacing w:before="60" w:after="60" w:line="312" w:lineRule="auto"/>
        <w:jc w:val="left"/>
        <w:rPr>
          <w:rFonts w:ascii="微软雅黑" w:eastAsia="微软雅黑" w:hAnsi="微软雅黑"/>
          <w:b/>
          <w:bCs/>
          <w:color w:val="333333"/>
          <w:sz w:val="22"/>
        </w:rPr>
      </w:pPr>
      <w:r>
        <w:rPr>
          <w:rFonts w:ascii="微软雅黑" w:eastAsia="微软雅黑" w:hAnsi="微软雅黑"/>
          <w:b/>
          <w:bCs/>
          <w:color w:val="333333"/>
          <w:sz w:val="22"/>
          <w:szCs w:val="22"/>
        </w:rPr>
        <w:t xml:space="preserve">.bin/elasticsearch-certutil cert --ca elastic-stack-ca.p12 # elastic-certificates.p12 openssl pkcs12 </w:t>
      </w:r>
      <w:r>
        <w:rPr>
          <w:rFonts w:ascii="微软雅黑" w:eastAsia="微软雅黑" w:hAnsi="微软雅黑"/>
          <w:b/>
          <w:bCs/>
          <w:color w:val="333333"/>
          <w:sz w:val="22"/>
          <w:szCs w:val="22"/>
        </w:rPr>
        <w:t>-in elastic-certificates.p12 -cacerts -nokeys -out out ca.pem</w:t>
      </w:r>
    </w:p>
    <w:p w14:paraId="4DBEAC4F" w14:textId="77777777" w:rsidR="00504C8F" w:rsidRDefault="00314496">
      <w:pPr>
        <w:snapToGrid w:val="0"/>
        <w:spacing w:before="60" w:after="60" w:line="312" w:lineRule="auto"/>
        <w:jc w:val="left"/>
        <w:rPr>
          <w:rFonts w:ascii="微软雅黑" w:eastAsia="微软雅黑" w:hAnsi="微软雅黑"/>
          <w:b/>
          <w:bCs/>
          <w:color w:val="333333"/>
          <w:sz w:val="22"/>
        </w:rPr>
      </w:pPr>
      <w:r>
        <w:rPr>
          <w:rFonts w:ascii="微软雅黑" w:eastAsia="微软雅黑" w:hAnsi="微软雅黑"/>
          <w:b/>
          <w:bCs/>
          <w:color w:val="333333"/>
          <w:sz w:val="22"/>
          <w:szCs w:val="22"/>
        </w:rPr>
        <w:t>制作</w:t>
      </w:r>
      <w:r>
        <w:rPr>
          <w:rFonts w:ascii="微软雅黑" w:eastAsia="微软雅黑" w:hAnsi="微软雅黑"/>
          <w:b/>
          <w:bCs/>
          <w:color w:val="333333"/>
          <w:sz w:val="22"/>
          <w:szCs w:val="22"/>
        </w:rPr>
        <w:t>Logstash</w:t>
      </w:r>
      <w:r>
        <w:rPr>
          <w:rFonts w:ascii="微软雅黑" w:eastAsia="微软雅黑" w:hAnsi="微软雅黑"/>
          <w:b/>
          <w:bCs/>
          <w:color w:val="333333"/>
          <w:sz w:val="22"/>
          <w:szCs w:val="22"/>
        </w:rPr>
        <w:t>使用的数字证书</w:t>
      </w:r>
    </w:p>
    <w:p w14:paraId="26E534A2" w14:textId="77777777" w:rsidR="00504C8F" w:rsidRDefault="00314496">
      <w:pPr>
        <w:snapToGrid w:val="0"/>
        <w:spacing w:before="60" w:after="60" w:line="312" w:lineRule="auto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z w:val="22"/>
          <w:szCs w:val="22"/>
        </w:rPr>
        <w:t>Logstash</w:t>
      </w:r>
      <w:r>
        <w:rPr>
          <w:rFonts w:ascii="微软雅黑" w:eastAsia="微软雅黑" w:hAnsi="微软雅黑"/>
          <w:color w:val="333333"/>
          <w:sz w:val="22"/>
          <w:szCs w:val="22"/>
        </w:rPr>
        <w:t>服务在启用</w:t>
      </w:r>
      <w:r>
        <w:rPr>
          <w:rFonts w:ascii="微软雅黑" w:eastAsia="微软雅黑" w:hAnsi="微软雅黑"/>
          <w:color w:val="333333"/>
          <w:sz w:val="22"/>
          <w:szCs w:val="22"/>
        </w:rPr>
        <w:t>SSL</w:t>
      </w:r>
      <w:r>
        <w:rPr>
          <w:rFonts w:ascii="微软雅黑" w:eastAsia="微软雅黑" w:hAnsi="微软雅黑"/>
          <w:color w:val="333333"/>
          <w:sz w:val="22"/>
          <w:szCs w:val="22"/>
        </w:rPr>
        <w:t>加密通信支持时，会有一个特殊的问题。因为</w:t>
      </w:r>
      <w:r>
        <w:rPr>
          <w:rFonts w:ascii="微软雅黑" w:eastAsia="微软雅黑" w:hAnsi="微软雅黑"/>
          <w:color w:val="333333"/>
          <w:sz w:val="22"/>
          <w:szCs w:val="22"/>
        </w:rPr>
        <w:t>Logstash</w:t>
      </w:r>
      <w:r>
        <w:rPr>
          <w:rFonts w:ascii="微软雅黑" w:eastAsia="微软雅黑" w:hAnsi="微软雅黑"/>
          <w:color w:val="333333"/>
          <w:sz w:val="22"/>
          <w:szCs w:val="22"/>
        </w:rPr>
        <w:t>在底层是通过集成了</w:t>
      </w:r>
      <w:r>
        <w:rPr>
          <w:rFonts w:ascii="微软雅黑" w:eastAsia="微软雅黑" w:hAnsi="微软雅黑"/>
          <w:color w:val="333333"/>
          <w:sz w:val="22"/>
          <w:szCs w:val="22"/>
        </w:rPr>
        <w:t>Netty</w:t>
      </w:r>
      <w:r>
        <w:rPr>
          <w:rFonts w:ascii="微软雅黑" w:eastAsia="微软雅黑" w:hAnsi="微软雅黑"/>
          <w:color w:val="333333"/>
          <w:sz w:val="22"/>
          <w:szCs w:val="22"/>
        </w:rPr>
        <w:t>来提供的对外服务端口，而</w:t>
      </w:r>
      <w:r>
        <w:rPr>
          <w:rFonts w:ascii="微软雅黑" w:eastAsia="微软雅黑" w:hAnsi="微软雅黑"/>
          <w:color w:val="333333"/>
          <w:sz w:val="22"/>
          <w:szCs w:val="22"/>
        </w:rPr>
        <w:t>Netty</w:t>
      </w:r>
      <w:r>
        <w:rPr>
          <w:rFonts w:ascii="微软雅黑" w:eastAsia="微软雅黑" w:hAnsi="微软雅黑"/>
          <w:color w:val="333333"/>
          <w:sz w:val="22"/>
          <w:szCs w:val="22"/>
        </w:rPr>
        <w:t>在支持数字证书这一功能</w:t>
      </w:r>
      <w:r>
        <w:rPr>
          <w:rFonts w:ascii="微软雅黑" w:eastAsia="微软雅黑" w:hAnsi="微软雅黑"/>
          <w:color w:val="333333"/>
          <w:sz w:val="22"/>
          <w:szCs w:val="22"/>
        </w:rPr>
        <w:lastRenderedPageBreak/>
        <w:t>上面，有一个局限性，即</w:t>
      </w:r>
      <w:r>
        <w:rPr>
          <w:rFonts w:ascii="微软雅黑" w:eastAsia="微软雅黑" w:hAnsi="微软雅黑"/>
          <w:color w:val="333333"/>
          <w:sz w:val="22"/>
          <w:szCs w:val="22"/>
        </w:rPr>
        <w:t>Netty</w:t>
      </w:r>
      <w:r>
        <w:rPr>
          <w:rFonts w:ascii="微软雅黑" w:eastAsia="微软雅黑" w:hAnsi="微软雅黑"/>
          <w:color w:val="333333"/>
          <w:sz w:val="22"/>
          <w:szCs w:val="22"/>
        </w:rPr>
        <w:t>仅支持使用</w:t>
      </w:r>
      <w:r>
        <w:rPr>
          <w:rFonts w:ascii="微软雅黑" w:eastAsia="微软雅黑" w:hAnsi="微软雅黑"/>
          <w:color w:val="333333"/>
          <w:sz w:val="22"/>
          <w:szCs w:val="22"/>
        </w:rPr>
        <w:t>PKCS#8</w:t>
      </w:r>
      <w:r>
        <w:rPr>
          <w:rFonts w:ascii="微软雅黑" w:eastAsia="微软雅黑" w:hAnsi="微软雅黑"/>
          <w:color w:val="333333"/>
          <w:sz w:val="22"/>
          <w:szCs w:val="22"/>
        </w:rPr>
        <w:t>的密钥格式。</w:t>
      </w:r>
    </w:p>
    <w:p w14:paraId="4220EDD6" w14:textId="77777777" w:rsidR="00504C8F" w:rsidRDefault="00314496">
      <w:pPr>
        <w:numPr>
          <w:ilvl w:val="0"/>
          <w:numId w:val="18"/>
        </w:numPr>
        <w:snapToGrid w:val="0"/>
        <w:spacing w:before="60" w:after="60" w:line="312" w:lineRule="auto"/>
        <w:ind w:left="352" w:hangingChars="160" w:hanging="352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z w:val="22"/>
          <w:szCs w:val="22"/>
        </w:rPr>
        <w:t>使用</w:t>
      </w:r>
      <w:r>
        <w:rPr>
          <w:rFonts w:ascii="微软雅黑" w:eastAsia="微软雅黑" w:hAnsi="微软雅黑"/>
          <w:color w:val="333333"/>
          <w:sz w:val="22"/>
          <w:szCs w:val="22"/>
        </w:rPr>
        <w:t>openssl</w:t>
      </w:r>
      <w:r>
        <w:rPr>
          <w:rFonts w:ascii="微软雅黑" w:eastAsia="微软雅黑" w:hAnsi="微软雅黑"/>
          <w:color w:val="333333"/>
          <w:sz w:val="22"/>
          <w:szCs w:val="22"/>
        </w:rPr>
        <w:t>转换出一份</w:t>
      </w:r>
      <w:r>
        <w:rPr>
          <w:rFonts w:ascii="微软雅黑" w:eastAsia="微软雅黑" w:hAnsi="微软雅黑"/>
          <w:color w:val="333333"/>
          <w:sz w:val="22"/>
          <w:szCs w:val="22"/>
        </w:rPr>
        <w:t>PKCS#8</w:t>
      </w:r>
      <w:r>
        <w:rPr>
          <w:rFonts w:ascii="微软雅黑" w:eastAsia="微软雅黑" w:hAnsi="微软雅黑"/>
          <w:color w:val="333333"/>
          <w:sz w:val="22"/>
          <w:szCs w:val="22"/>
        </w:rPr>
        <w:t>格式的密钥文件，即</w:t>
      </w:r>
      <w:r>
        <w:rPr>
          <w:rFonts w:ascii="微软雅黑" w:eastAsia="微软雅黑" w:hAnsi="微软雅黑"/>
          <w:color w:val="333333"/>
          <w:sz w:val="22"/>
          <w:szCs w:val="22"/>
        </w:rPr>
        <w:t>logstash.p8</w:t>
      </w:r>
      <w:r>
        <w:rPr>
          <w:rFonts w:ascii="微软雅黑" w:eastAsia="微软雅黑" w:hAnsi="微软雅黑"/>
          <w:color w:val="333333"/>
          <w:sz w:val="22"/>
          <w:szCs w:val="22"/>
        </w:rPr>
        <w:t>。</w:t>
      </w:r>
    </w:p>
    <w:p w14:paraId="0451136C" w14:textId="77777777" w:rsidR="00504C8F" w:rsidRDefault="00314496">
      <w:pPr>
        <w:snapToGrid w:val="0"/>
        <w:spacing w:before="60" w:after="60" w:line="312" w:lineRule="auto"/>
        <w:ind w:leftChars="200" w:left="420"/>
        <w:jc w:val="left"/>
        <w:rPr>
          <w:rFonts w:ascii="微软雅黑" w:eastAsia="微软雅黑" w:hAnsi="微软雅黑"/>
          <w:b/>
          <w:bCs/>
          <w:color w:val="333333"/>
          <w:sz w:val="22"/>
        </w:rPr>
      </w:pPr>
      <w:r>
        <w:rPr>
          <w:rFonts w:ascii="微软雅黑" w:eastAsia="微软雅黑" w:hAnsi="微软雅黑"/>
          <w:b/>
          <w:bCs/>
          <w:color w:val="333333"/>
          <w:sz w:val="22"/>
          <w:szCs w:val="22"/>
        </w:rPr>
        <w:t xml:space="preserve">openssl pkcs8 </w:t>
      </w:r>
      <w:r>
        <w:rPr>
          <w:rFonts w:ascii="微软雅黑" w:eastAsia="微软雅黑" w:hAnsi="微软雅黑"/>
          <w:b/>
          <w:bCs/>
          <w:color w:val="333333"/>
          <w:sz w:val="22"/>
          <w:szCs w:val="22"/>
        </w:rPr>
        <w:t>-in logstash.key -topk8 -nocrypt -out logstash.p8</w:t>
      </w:r>
    </w:p>
    <w:p w14:paraId="3562C032" w14:textId="77777777" w:rsidR="00504C8F" w:rsidRDefault="00314496">
      <w:pPr>
        <w:numPr>
          <w:ilvl w:val="0"/>
          <w:numId w:val="18"/>
        </w:numPr>
        <w:snapToGrid w:val="0"/>
        <w:spacing w:before="60" w:after="60" w:line="312" w:lineRule="auto"/>
        <w:ind w:left="352" w:hangingChars="160" w:hanging="352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z w:val="22"/>
          <w:szCs w:val="22"/>
        </w:rPr>
        <w:t>生成</w:t>
      </w:r>
      <w:r>
        <w:rPr>
          <w:rFonts w:ascii="微软雅黑" w:eastAsia="微软雅黑" w:hAnsi="微软雅黑"/>
          <w:color w:val="333333"/>
          <w:sz w:val="22"/>
          <w:szCs w:val="22"/>
        </w:rPr>
        <w:t>logstash</w:t>
      </w:r>
      <w:r>
        <w:rPr>
          <w:rFonts w:ascii="微软雅黑" w:eastAsia="微软雅黑" w:hAnsi="微软雅黑"/>
          <w:color w:val="333333"/>
          <w:sz w:val="22"/>
          <w:szCs w:val="22"/>
        </w:rPr>
        <w:t>数字证书。</w:t>
      </w:r>
    </w:p>
    <w:p w14:paraId="28740D37" w14:textId="77777777" w:rsidR="00504C8F" w:rsidRDefault="00314496">
      <w:pPr>
        <w:snapToGrid w:val="0"/>
        <w:spacing w:before="60" w:after="60" w:line="312" w:lineRule="auto"/>
        <w:ind w:leftChars="200" w:left="420"/>
        <w:jc w:val="left"/>
        <w:rPr>
          <w:rFonts w:ascii="微软雅黑" w:eastAsia="微软雅黑" w:hAnsi="微软雅黑"/>
          <w:b/>
          <w:bCs/>
          <w:color w:val="333333"/>
          <w:sz w:val="22"/>
        </w:rPr>
      </w:pPr>
      <w:r>
        <w:rPr>
          <w:rFonts w:ascii="微软雅黑" w:eastAsia="微软雅黑" w:hAnsi="微软雅黑"/>
          <w:b/>
          <w:bCs/>
          <w:color w:val="333333"/>
          <w:sz w:val="22"/>
          <w:szCs w:val="22"/>
        </w:rPr>
        <w:t>./bin/elasticsearch-certutil cert --ca elastic-stack-ca.p12 --name logstash --dns logstash --ip 192.168.1.235 --pem --out logstash.zip</w:t>
      </w:r>
    </w:p>
    <w:p w14:paraId="072BC2A9" w14:textId="77777777" w:rsidR="00504C8F" w:rsidRDefault="00314496">
      <w:pPr>
        <w:numPr>
          <w:ilvl w:val="0"/>
          <w:numId w:val="18"/>
        </w:numPr>
        <w:snapToGrid w:val="0"/>
        <w:spacing w:before="60" w:after="60" w:line="312" w:lineRule="auto"/>
        <w:ind w:left="352" w:hangingChars="160" w:hanging="352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z w:val="22"/>
          <w:szCs w:val="22"/>
        </w:rPr>
        <w:t> </w:t>
      </w:r>
      <w:r>
        <w:rPr>
          <w:rFonts w:ascii="微软雅黑" w:eastAsia="微软雅黑" w:hAnsi="微软雅黑"/>
          <w:color w:val="333333"/>
          <w:sz w:val="22"/>
          <w:szCs w:val="22"/>
        </w:rPr>
        <w:t>解压</w:t>
      </w:r>
      <w:r>
        <w:rPr>
          <w:rFonts w:ascii="微软雅黑" w:eastAsia="微软雅黑" w:hAnsi="微软雅黑"/>
          <w:color w:val="333333"/>
          <w:sz w:val="22"/>
          <w:szCs w:val="22"/>
        </w:rPr>
        <w:t>logstash</w:t>
      </w:r>
      <w:r>
        <w:rPr>
          <w:rFonts w:ascii="微软雅黑" w:eastAsia="微软雅黑" w:hAnsi="微软雅黑"/>
          <w:color w:val="333333"/>
          <w:sz w:val="22"/>
          <w:szCs w:val="22"/>
        </w:rPr>
        <w:t>的证书至</w:t>
      </w:r>
      <w:r>
        <w:rPr>
          <w:rFonts w:ascii="微软雅黑" w:eastAsia="微软雅黑" w:hAnsi="微软雅黑"/>
          <w:color w:val="333333"/>
          <w:sz w:val="22"/>
          <w:szCs w:val="22"/>
        </w:rPr>
        <w:t>logstash</w:t>
      </w:r>
      <w:r>
        <w:rPr>
          <w:rFonts w:ascii="微软雅黑" w:eastAsia="微软雅黑" w:hAnsi="微软雅黑"/>
          <w:color w:val="333333"/>
          <w:sz w:val="22"/>
          <w:szCs w:val="22"/>
        </w:rPr>
        <w:t>的安装路径下或放至统一证书路径，如</w:t>
      </w:r>
      <w:r>
        <w:rPr>
          <w:rFonts w:ascii="微软雅黑" w:eastAsia="微软雅黑" w:hAnsi="微软雅黑"/>
          <w:color w:val="333333"/>
          <w:sz w:val="22"/>
          <w:szCs w:val="22"/>
        </w:rPr>
        <w:t>/etc/certificat</w:t>
      </w:r>
      <w:r>
        <w:rPr>
          <w:rFonts w:ascii="微软雅黑" w:eastAsia="微软雅黑" w:hAnsi="微软雅黑"/>
          <w:color w:val="333333"/>
          <w:sz w:val="22"/>
          <w:szCs w:val="22"/>
        </w:rPr>
        <w:t>e/logstash</w:t>
      </w:r>
      <w:r>
        <w:rPr>
          <w:rFonts w:ascii="微软雅黑" w:eastAsia="微软雅黑" w:hAnsi="微软雅黑"/>
          <w:color w:val="333333"/>
          <w:sz w:val="22"/>
          <w:szCs w:val="22"/>
        </w:rPr>
        <w:t>下。</w:t>
      </w:r>
    </w:p>
    <w:p w14:paraId="34D79268" w14:textId="77777777" w:rsidR="00504C8F" w:rsidRDefault="00314496">
      <w:pPr>
        <w:snapToGrid w:val="0"/>
        <w:spacing w:before="60" w:after="60" w:line="312" w:lineRule="auto"/>
        <w:ind w:leftChars="200" w:left="42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z w:val="22"/>
          <w:szCs w:val="22"/>
        </w:rPr>
        <w:t>unzip -n logstash.zip -d /etc/certificate/logstash</w:t>
      </w:r>
    </w:p>
    <w:p w14:paraId="4D185E6C" w14:textId="77777777" w:rsidR="00504C8F" w:rsidRDefault="00314496">
      <w:pPr>
        <w:snapToGrid w:val="0"/>
        <w:spacing w:before="60" w:after="60" w:line="312" w:lineRule="auto"/>
        <w:jc w:val="left"/>
        <w:rPr>
          <w:rFonts w:ascii="微软雅黑" w:eastAsia="微软雅黑" w:hAnsi="微软雅黑"/>
          <w:b/>
          <w:bCs/>
          <w:color w:val="333333"/>
          <w:sz w:val="22"/>
        </w:rPr>
      </w:pPr>
      <w:r>
        <w:rPr>
          <w:rFonts w:ascii="微软雅黑" w:eastAsia="微软雅黑" w:hAnsi="微软雅黑"/>
          <w:b/>
          <w:bCs/>
          <w:color w:val="333333"/>
          <w:sz w:val="22"/>
          <w:szCs w:val="22"/>
        </w:rPr>
        <w:t>制作</w:t>
      </w:r>
      <w:r>
        <w:rPr>
          <w:rFonts w:ascii="微软雅黑" w:eastAsia="微软雅黑" w:hAnsi="微软雅黑"/>
          <w:b/>
          <w:bCs/>
          <w:color w:val="333333"/>
          <w:sz w:val="22"/>
          <w:szCs w:val="22"/>
        </w:rPr>
        <w:t>Filebeats</w:t>
      </w:r>
      <w:r>
        <w:rPr>
          <w:rFonts w:ascii="微软雅黑" w:eastAsia="微软雅黑" w:hAnsi="微软雅黑"/>
          <w:b/>
          <w:bCs/>
          <w:color w:val="333333"/>
          <w:sz w:val="22"/>
          <w:szCs w:val="22"/>
        </w:rPr>
        <w:t>使用的数字证书</w:t>
      </w:r>
    </w:p>
    <w:p w14:paraId="3AEB2961" w14:textId="77777777" w:rsidR="00504C8F" w:rsidRDefault="00314496">
      <w:pPr>
        <w:snapToGrid w:val="0"/>
        <w:spacing w:before="60" w:after="60" w:line="312" w:lineRule="auto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z w:val="22"/>
          <w:szCs w:val="22"/>
        </w:rPr>
        <w:t>./bin/elasticsearch-certutil cert --ca elastic-stack-ca.p12 --name filebeat --dns filebeat --ip 192.168.75.20 --pem</w:t>
      </w:r>
      <w:r>
        <w:rPr>
          <w:rFonts w:ascii="微软雅黑" w:eastAsia="微软雅黑" w:hAnsi="微软雅黑"/>
          <w:color w:val="333333"/>
          <w:sz w:val="22"/>
          <w:szCs w:val="22"/>
        </w:rPr>
        <w:t xml:space="preserve"> --out filebeat.zip unzip filebeat.zip</w:t>
      </w:r>
    </w:p>
    <w:p w14:paraId="6A9F4767" w14:textId="77777777" w:rsidR="00504C8F" w:rsidRDefault="00314496">
      <w:pPr>
        <w:snapToGrid w:val="0"/>
        <w:spacing w:before="60" w:after="60" w:line="312" w:lineRule="auto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z w:val="22"/>
          <w:szCs w:val="22"/>
        </w:rPr>
        <w:t>解压</w:t>
      </w:r>
      <w:r>
        <w:rPr>
          <w:rFonts w:ascii="微软雅黑" w:eastAsia="微软雅黑" w:hAnsi="微软雅黑"/>
          <w:color w:val="333333"/>
          <w:sz w:val="22"/>
          <w:szCs w:val="22"/>
        </w:rPr>
        <w:t>filebeat</w:t>
      </w:r>
      <w:r>
        <w:rPr>
          <w:rFonts w:ascii="微软雅黑" w:eastAsia="微软雅黑" w:hAnsi="微软雅黑"/>
          <w:color w:val="333333"/>
          <w:sz w:val="22"/>
          <w:szCs w:val="22"/>
        </w:rPr>
        <w:t>的证书至</w:t>
      </w:r>
      <w:r>
        <w:rPr>
          <w:rFonts w:ascii="微软雅黑" w:eastAsia="微软雅黑" w:hAnsi="微软雅黑"/>
          <w:color w:val="333333"/>
          <w:sz w:val="22"/>
          <w:szCs w:val="22"/>
        </w:rPr>
        <w:t>filebeat</w:t>
      </w:r>
      <w:r>
        <w:rPr>
          <w:rFonts w:ascii="微软雅黑" w:eastAsia="微软雅黑" w:hAnsi="微软雅黑"/>
          <w:color w:val="333333"/>
          <w:sz w:val="22"/>
          <w:szCs w:val="22"/>
        </w:rPr>
        <w:t>的安装路径下或放至统一的证书路径，如</w:t>
      </w:r>
      <w:r>
        <w:rPr>
          <w:rFonts w:ascii="微软雅黑" w:eastAsia="微软雅黑" w:hAnsi="微软雅黑"/>
          <w:color w:val="333333"/>
          <w:sz w:val="22"/>
          <w:szCs w:val="22"/>
        </w:rPr>
        <w:t>/etc/certificate/filebeat</w:t>
      </w:r>
      <w:r>
        <w:rPr>
          <w:rFonts w:ascii="微软雅黑" w:eastAsia="微软雅黑" w:hAnsi="微软雅黑"/>
          <w:color w:val="333333"/>
          <w:sz w:val="22"/>
          <w:szCs w:val="22"/>
        </w:rPr>
        <w:t>下</w:t>
      </w:r>
    </w:p>
    <w:p w14:paraId="7B831A19" w14:textId="77777777" w:rsidR="00504C8F" w:rsidRDefault="00314496">
      <w:pPr>
        <w:snapToGrid w:val="0"/>
        <w:spacing w:before="60" w:after="60" w:line="312" w:lineRule="auto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z w:val="22"/>
          <w:szCs w:val="22"/>
        </w:rPr>
        <w:t>&lt;!--#</w:t>
      </w:r>
      <w:r>
        <w:rPr>
          <w:rFonts w:ascii="微软雅黑" w:eastAsia="微软雅黑" w:hAnsi="微软雅黑"/>
          <w:color w:val="333333"/>
          <w:sz w:val="22"/>
          <w:szCs w:val="22"/>
        </w:rPr>
        <w:t>解压后会各有一个</w:t>
      </w:r>
      <w:r>
        <w:rPr>
          <w:rFonts w:ascii="微软雅黑" w:eastAsia="微软雅黑" w:hAnsi="微软雅黑"/>
          <w:color w:val="333333"/>
          <w:sz w:val="22"/>
          <w:szCs w:val="22"/>
        </w:rPr>
        <w:t>.key</w:t>
      </w:r>
      <w:r>
        <w:rPr>
          <w:rFonts w:ascii="微软雅黑" w:eastAsia="微软雅黑" w:hAnsi="微软雅黑"/>
          <w:color w:val="333333"/>
          <w:sz w:val="22"/>
          <w:szCs w:val="22"/>
        </w:rPr>
        <w:t>和</w:t>
      </w:r>
      <w:r>
        <w:rPr>
          <w:rFonts w:ascii="微软雅黑" w:eastAsia="微软雅黑" w:hAnsi="微软雅黑"/>
          <w:color w:val="333333"/>
          <w:sz w:val="22"/>
          <w:szCs w:val="22"/>
        </w:rPr>
        <w:t>.crt</w:t>
      </w:r>
      <w:r>
        <w:rPr>
          <w:rFonts w:ascii="微软雅黑" w:eastAsia="微软雅黑" w:hAnsi="微软雅黑"/>
          <w:color w:val="333333"/>
          <w:sz w:val="22"/>
          <w:szCs w:val="22"/>
        </w:rPr>
        <w:t>后缀的文件</w:t>
      </w:r>
      <w:r>
        <w:rPr>
          <w:rFonts w:ascii="微软雅黑" w:eastAsia="微软雅黑" w:hAnsi="微软雅黑"/>
          <w:color w:val="333333"/>
          <w:sz w:val="22"/>
          <w:szCs w:val="22"/>
        </w:rPr>
        <w:t>--&gt;</w:t>
      </w:r>
    </w:p>
    <w:p w14:paraId="6F8D2F8F" w14:textId="77777777" w:rsidR="00504C8F" w:rsidRDefault="00314496">
      <w:pPr>
        <w:snapToGrid w:val="0"/>
        <w:spacing w:before="60" w:after="60" w:line="312" w:lineRule="auto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z w:val="22"/>
          <w:szCs w:val="22"/>
        </w:rPr>
        <w:t xml:space="preserve">unzip  -n  filebeat.zip  -d /etc/certificate/filebeat </w:t>
      </w:r>
    </w:p>
    <w:p w14:paraId="1666722B" w14:textId="77777777" w:rsidR="00504C8F" w:rsidRDefault="00314496">
      <w:pPr>
        <w:snapToGrid w:val="0"/>
        <w:spacing w:before="60" w:after="60" w:line="312" w:lineRule="auto"/>
        <w:jc w:val="left"/>
        <w:rPr>
          <w:rFonts w:ascii="微软雅黑" w:eastAsia="微软雅黑" w:hAnsi="微软雅黑"/>
          <w:b/>
          <w:bCs/>
          <w:color w:val="333333"/>
          <w:sz w:val="22"/>
        </w:rPr>
      </w:pPr>
      <w:r>
        <w:rPr>
          <w:rFonts w:ascii="微软雅黑" w:eastAsia="微软雅黑" w:hAnsi="微软雅黑"/>
          <w:b/>
          <w:bCs/>
          <w:color w:val="333333"/>
          <w:sz w:val="22"/>
          <w:szCs w:val="22"/>
        </w:rPr>
        <w:t>Beats</w:t>
      </w:r>
      <w:r>
        <w:rPr>
          <w:rFonts w:ascii="微软雅黑" w:eastAsia="微软雅黑" w:hAnsi="微软雅黑"/>
          <w:b/>
          <w:bCs/>
          <w:color w:val="333333"/>
          <w:sz w:val="22"/>
          <w:szCs w:val="22"/>
        </w:rPr>
        <w:t>配置</w:t>
      </w:r>
      <w:r>
        <w:rPr>
          <w:rFonts w:ascii="微软雅黑" w:eastAsia="微软雅黑" w:hAnsi="微软雅黑"/>
          <w:b/>
          <w:bCs/>
          <w:color w:val="333333"/>
          <w:sz w:val="22"/>
          <w:szCs w:val="22"/>
        </w:rPr>
        <w:t>SSL</w:t>
      </w:r>
    </w:p>
    <w:p w14:paraId="7336A0C7" w14:textId="77777777" w:rsidR="00504C8F" w:rsidRDefault="00314496">
      <w:pPr>
        <w:snapToGrid w:val="0"/>
        <w:spacing w:before="60" w:after="60" w:line="312" w:lineRule="auto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z w:val="22"/>
          <w:szCs w:val="22"/>
        </w:rPr>
        <w:t>filebeat.yml</w:t>
      </w:r>
      <w:r>
        <w:rPr>
          <w:rFonts w:ascii="微软雅黑" w:eastAsia="微软雅黑" w:hAnsi="微软雅黑"/>
          <w:color w:val="333333"/>
          <w:sz w:val="22"/>
          <w:szCs w:val="22"/>
        </w:rPr>
        <w:t>文件配置</w:t>
      </w:r>
      <w:r>
        <w:rPr>
          <w:rFonts w:ascii="微软雅黑" w:eastAsia="微软雅黑" w:hAnsi="微软雅黑"/>
          <w:color w:val="333333"/>
          <w:sz w:val="22"/>
          <w:szCs w:val="22"/>
        </w:rPr>
        <w:t>output</w:t>
      </w:r>
      <w:r>
        <w:rPr>
          <w:rFonts w:ascii="微软雅黑" w:eastAsia="微软雅黑" w:hAnsi="微软雅黑"/>
          <w:color w:val="333333"/>
          <w:sz w:val="22"/>
          <w:szCs w:val="22"/>
        </w:rPr>
        <w:t>，如</w:t>
      </w:r>
    </w:p>
    <w:p w14:paraId="11C2E53C" w14:textId="77777777" w:rsidR="00504C8F" w:rsidRDefault="00314496">
      <w:pPr>
        <w:snapToGrid w:val="0"/>
        <w:spacing w:before="60" w:after="60" w:line="312" w:lineRule="auto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z w:val="22"/>
          <w:szCs w:val="22"/>
        </w:rPr>
        <w:t>output.logstash:</w:t>
      </w:r>
    </w:p>
    <w:p w14:paraId="7CE0FAD8" w14:textId="77777777" w:rsidR="00504C8F" w:rsidRDefault="00314496">
      <w:pPr>
        <w:snapToGrid w:val="0"/>
        <w:spacing w:before="60" w:after="60" w:line="312" w:lineRule="auto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z w:val="22"/>
          <w:szCs w:val="22"/>
        </w:rPr>
        <w:t xml:space="preserve">    hosts: </w:t>
      </w:r>
      <w:r>
        <w:rPr>
          <w:rFonts w:ascii="微软雅黑" w:eastAsia="微软雅黑" w:hAnsi="微软雅黑"/>
          <w:color w:val="333333"/>
          <w:sz w:val="22"/>
          <w:szCs w:val="22"/>
        </w:rPr>
        <w:t>["192.168.1.235:5000"]</w:t>
      </w:r>
    </w:p>
    <w:p w14:paraId="5E043EAE" w14:textId="77777777" w:rsidR="00504C8F" w:rsidRDefault="00314496">
      <w:pPr>
        <w:snapToGrid w:val="0"/>
        <w:spacing w:before="60" w:after="60" w:line="312" w:lineRule="auto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z w:val="22"/>
          <w:szCs w:val="22"/>
        </w:rPr>
        <w:t>        ssl.certificate_authorities: ["/etc/certificate/ca.pem"]</w:t>
      </w:r>
    </w:p>
    <w:p w14:paraId="63E5901F" w14:textId="77777777" w:rsidR="00504C8F" w:rsidRDefault="00314496">
      <w:pPr>
        <w:snapToGrid w:val="0"/>
        <w:spacing w:before="60" w:after="60" w:line="312" w:lineRule="auto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z w:val="22"/>
          <w:szCs w:val="22"/>
        </w:rPr>
        <w:t>        ssl.certificate: ["/etc/certificate/filebeat.crt"]</w:t>
      </w:r>
    </w:p>
    <w:p w14:paraId="78D6D937" w14:textId="77777777" w:rsidR="00504C8F" w:rsidRDefault="00314496">
      <w:pPr>
        <w:snapToGrid w:val="0"/>
        <w:spacing w:before="60" w:after="60" w:line="312" w:lineRule="auto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z w:val="22"/>
          <w:szCs w:val="22"/>
        </w:rPr>
        <w:t>        ssl.key: ["/etc/certificate/filebeat.key"]</w:t>
      </w:r>
    </w:p>
    <w:p w14:paraId="6557F8A8" w14:textId="77777777" w:rsidR="00504C8F" w:rsidRDefault="00314496">
      <w:pPr>
        <w:snapToGrid w:val="0"/>
        <w:spacing w:before="60" w:after="60" w:line="312" w:lineRule="auto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z w:val="22"/>
          <w:szCs w:val="22"/>
        </w:rPr>
        <w:t>logstash</w:t>
      </w:r>
      <w:r>
        <w:rPr>
          <w:rFonts w:ascii="微软雅黑" w:eastAsia="微软雅黑" w:hAnsi="微软雅黑"/>
          <w:color w:val="333333"/>
          <w:sz w:val="22"/>
          <w:szCs w:val="22"/>
        </w:rPr>
        <w:t>配置接收</w:t>
      </w:r>
      <w:r>
        <w:rPr>
          <w:rFonts w:ascii="微软雅黑" w:eastAsia="微软雅黑" w:hAnsi="微软雅黑"/>
          <w:color w:val="333333"/>
          <w:sz w:val="22"/>
          <w:szCs w:val="22"/>
        </w:rPr>
        <w:t>filebeat</w:t>
      </w:r>
      <w:r>
        <w:rPr>
          <w:rFonts w:ascii="微软雅黑" w:eastAsia="微软雅黑" w:hAnsi="微软雅黑"/>
          <w:color w:val="333333"/>
          <w:sz w:val="22"/>
          <w:szCs w:val="22"/>
        </w:rPr>
        <w:t>接收日志时使用</w:t>
      </w:r>
      <w:r>
        <w:rPr>
          <w:rFonts w:ascii="微软雅黑" w:eastAsia="微软雅黑" w:hAnsi="微软雅黑"/>
          <w:color w:val="333333"/>
          <w:sz w:val="22"/>
          <w:szCs w:val="22"/>
        </w:rPr>
        <w:t>SSL</w:t>
      </w:r>
    </w:p>
    <w:p w14:paraId="7AEB3199" w14:textId="77777777" w:rsidR="00504C8F" w:rsidRDefault="00314496">
      <w:pPr>
        <w:snapToGrid w:val="0"/>
        <w:spacing w:before="60" w:after="60" w:line="312" w:lineRule="auto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z w:val="22"/>
          <w:szCs w:val="22"/>
        </w:rPr>
        <w:t>input {</w:t>
      </w:r>
    </w:p>
    <w:p w14:paraId="2BDAC25B" w14:textId="77777777" w:rsidR="00504C8F" w:rsidRDefault="00314496">
      <w:pPr>
        <w:snapToGrid w:val="0"/>
        <w:spacing w:before="60" w:after="60" w:line="312" w:lineRule="auto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z w:val="22"/>
          <w:szCs w:val="22"/>
        </w:rPr>
        <w:lastRenderedPageBreak/>
        <w:t>    beats {</w:t>
      </w:r>
    </w:p>
    <w:p w14:paraId="025ED5A2" w14:textId="77777777" w:rsidR="00504C8F" w:rsidRDefault="00314496">
      <w:pPr>
        <w:snapToGrid w:val="0"/>
        <w:spacing w:before="60" w:after="60" w:line="312" w:lineRule="auto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z w:val="22"/>
          <w:szCs w:val="22"/>
        </w:rPr>
        <w:t>       </w:t>
      </w:r>
      <w:r>
        <w:rPr>
          <w:rFonts w:ascii="微软雅黑" w:eastAsia="微软雅黑" w:hAnsi="微软雅黑"/>
          <w:color w:val="333333"/>
          <w:sz w:val="22"/>
          <w:szCs w:val="22"/>
        </w:rPr>
        <w:t>     ssl =&gt; true</w:t>
      </w:r>
    </w:p>
    <w:p w14:paraId="0B3660A7" w14:textId="77777777" w:rsidR="00504C8F" w:rsidRDefault="00314496">
      <w:pPr>
        <w:snapToGrid w:val="0"/>
        <w:spacing w:before="60" w:after="60" w:line="312" w:lineRule="auto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z w:val="22"/>
          <w:szCs w:val="22"/>
        </w:rPr>
        <w:t>            ssl_key =&gt; "/etc/certificate/logstash/logstash.p8"</w:t>
      </w:r>
    </w:p>
    <w:p w14:paraId="40268E02" w14:textId="77777777" w:rsidR="00504C8F" w:rsidRDefault="00314496">
      <w:pPr>
        <w:snapToGrid w:val="0"/>
        <w:spacing w:before="60" w:after="60" w:line="312" w:lineRule="auto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z w:val="22"/>
          <w:szCs w:val="22"/>
        </w:rPr>
        <w:t>            ssl_certificate =&gt; "/etc/certificate/logstash/logstash.crt"</w:t>
      </w:r>
    </w:p>
    <w:p w14:paraId="2222BB0F" w14:textId="77777777" w:rsidR="00504C8F" w:rsidRDefault="00314496">
      <w:pPr>
        <w:snapToGrid w:val="0"/>
        <w:spacing w:before="60" w:after="60" w:line="312" w:lineRule="auto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z w:val="22"/>
          <w:szCs w:val="22"/>
        </w:rPr>
        <w:t>            ssl_verify_mode =&gt; "force_peer"</w:t>
      </w:r>
    </w:p>
    <w:p w14:paraId="296EFEED" w14:textId="77777777" w:rsidR="00504C8F" w:rsidRDefault="00314496">
      <w:pPr>
        <w:snapToGrid w:val="0"/>
        <w:spacing w:before="60" w:after="60" w:line="312" w:lineRule="auto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z w:val="22"/>
          <w:szCs w:val="22"/>
        </w:rPr>
        <w:t>            </w:t>
      </w:r>
      <w:r>
        <w:rPr>
          <w:rFonts w:ascii="微软雅黑" w:eastAsia="微软雅黑" w:hAnsi="微软雅黑"/>
          <w:color w:val="333333"/>
          <w:sz w:val="22"/>
          <w:szCs w:val="22"/>
        </w:rPr>
        <w:t>ssl_certificate_authorities =&gt; ["/etc/certificate/logstash/ca.pem"]</w:t>
      </w:r>
    </w:p>
    <w:p w14:paraId="223680B9" w14:textId="77777777" w:rsidR="00504C8F" w:rsidRDefault="00314496">
      <w:pPr>
        <w:snapToGrid w:val="0"/>
        <w:spacing w:before="60" w:after="60" w:line="312" w:lineRule="auto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z w:val="22"/>
          <w:szCs w:val="22"/>
        </w:rPr>
        <w:t>            port =&gt; "9000"</w:t>
      </w:r>
    </w:p>
    <w:p w14:paraId="1FF4FCA5" w14:textId="77777777" w:rsidR="00504C8F" w:rsidRDefault="00314496">
      <w:pPr>
        <w:snapToGrid w:val="0"/>
        <w:spacing w:before="60" w:after="60" w:line="312" w:lineRule="auto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z w:val="22"/>
          <w:szCs w:val="22"/>
        </w:rPr>
        <w:t>            add_field =&gt; {</w:t>
      </w:r>
    </w:p>
    <w:p w14:paraId="148D0BB4" w14:textId="77777777" w:rsidR="00504C8F" w:rsidRDefault="00314496">
      <w:pPr>
        <w:snapToGrid w:val="0"/>
        <w:spacing w:before="60" w:after="60" w:line="312" w:lineRule="auto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z w:val="22"/>
          <w:szCs w:val="22"/>
        </w:rPr>
        <w:t>                    "[fields][forward_server]" =&gt; "localhost:9092"</w:t>
      </w:r>
    </w:p>
    <w:p w14:paraId="0206AFFE" w14:textId="77777777" w:rsidR="00504C8F" w:rsidRDefault="00314496">
      <w:pPr>
        <w:snapToGrid w:val="0"/>
        <w:spacing w:before="60" w:after="60" w:line="312" w:lineRule="auto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z w:val="22"/>
          <w:szCs w:val="22"/>
        </w:rPr>
        <w:t>                    "[fields][forward_type]" =&gt; "arcana"</w:t>
      </w:r>
    </w:p>
    <w:p w14:paraId="559A4E35" w14:textId="77777777" w:rsidR="00504C8F" w:rsidRDefault="00314496">
      <w:pPr>
        <w:snapToGrid w:val="0"/>
        <w:spacing w:before="60" w:after="60" w:line="312" w:lineRule="auto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z w:val="22"/>
          <w:szCs w:val="22"/>
        </w:rPr>
        <w:t>          </w:t>
      </w:r>
      <w:r>
        <w:rPr>
          <w:rFonts w:ascii="微软雅黑" w:eastAsia="微软雅黑" w:hAnsi="微软雅黑"/>
          <w:color w:val="333333"/>
          <w:sz w:val="22"/>
          <w:szCs w:val="22"/>
        </w:rPr>
        <w:t>          "[fields][edge_id]" =&gt; "607d3730084b1b633115c518"</w:t>
      </w:r>
    </w:p>
    <w:p w14:paraId="1BB7242B" w14:textId="77777777" w:rsidR="00504C8F" w:rsidRDefault="00314496">
      <w:pPr>
        <w:snapToGrid w:val="0"/>
        <w:spacing w:before="60" w:after="60" w:line="312" w:lineRule="auto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z w:val="22"/>
          <w:szCs w:val="22"/>
        </w:rPr>
        <w:t>                    "[fields][store_name]" =&gt; "beat-ssl"</w:t>
      </w:r>
    </w:p>
    <w:p w14:paraId="5BF35917" w14:textId="77777777" w:rsidR="00504C8F" w:rsidRDefault="00314496">
      <w:pPr>
        <w:snapToGrid w:val="0"/>
        <w:spacing w:before="60" w:after="60" w:line="312" w:lineRule="auto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z w:val="22"/>
          <w:szCs w:val="22"/>
        </w:rPr>
        <w:t>                    "[fields][source]" =&gt; "datasource"</w:t>
      </w:r>
    </w:p>
    <w:p w14:paraId="21ADAE89" w14:textId="77777777" w:rsidR="00504C8F" w:rsidRDefault="00314496">
      <w:pPr>
        <w:snapToGrid w:val="0"/>
        <w:spacing w:before="60" w:after="60" w:line="312" w:lineRule="auto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z w:val="22"/>
          <w:szCs w:val="22"/>
        </w:rPr>
        <w:t>                    "[fields][type]" =&gt; "beats"</w:t>
      </w:r>
    </w:p>
    <w:p w14:paraId="1F0D75D1" w14:textId="77777777" w:rsidR="00504C8F" w:rsidRDefault="00314496">
      <w:pPr>
        <w:snapToGrid w:val="0"/>
        <w:spacing w:before="60" w:after="60" w:line="312" w:lineRule="auto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z w:val="22"/>
          <w:szCs w:val="22"/>
        </w:rPr>
        <w:t>            }</w:t>
      </w:r>
    </w:p>
    <w:p w14:paraId="626DA7AB" w14:textId="77777777" w:rsidR="00504C8F" w:rsidRDefault="00314496">
      <w:pPr>
        <w:snapToGrid w:val="0"/>
        <w:spacing w:before="60" w:after="60" w:line="312" w:lineRule="auto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z w:val="22"/>
          <w:szCs w:val="22"/>
        </w:rPr>
        <w:t>         }</w:t>
      </w:r>
    </w:p>
    <w:p w14:paraId="23C635AC" w14:textId="77777777" w:rsidR="00504C8F" w:rsidRDefault="00314496">
      <w:pPr>
        <w:snapToGrid w:val="0"/>
        <w:spacing w:before="60" w:after="60" w:line="312" w:lineRule="auto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z w:val="22"/>
          <w:szCs w:val="22"/>
        </w:rPr>
        <w:t>     }</w:t>
      </w:r>
    </w:p>
    <w:p w14:paraId="0605C634" w14:textId="77777777" w:rsidR="00504C8F" w:rsidRDefault="00504C8F">
      <w:pPr>
        <w:spacing w:afterLines="50" w:after="156" w:line="360" w:lineRule="auto"/>
        <w:rPr>
          <w:rFonts w:ascii="Arial" w:eastAsia="宋体" w:hAnsi="Arial" w:cs="Arial"/>
          <w:szCs w:val="21"/>
        </w:rPr>
      </w:pPr>
    </w:p>
    <w:p w14:paraId="26916DA4" w14:textId="77777777" w:rsidR="00504C8F" w:rsidRDefault="00504C8F">
      <w:pPr>
        <w:spacing w:afterLines="50" w:after="156" w:line="360" w:lineRule="auto"/>
        <w:rPr>
          <w:rFonts w:ascii="Arial" w:eastAsia="宋体" w:hAnsi="Arial" w:cs="Arial"/>
          <w:szCs w:val="21"/>
        </w:rPr>
      </w:pPr>
    </w:p>
    <w:p w14:paraId="3428019F" w14:textId="77777777" w:rsidR="002D1D1E" w:rsidRDefault="002D1D1E">
      <w:pPr>
        <w:pStyle w:val="1"/>
      </w:pPr>
      <w:bookmarkStart w:id="11" w:name="_Toc133338442"/>
      <w:r>
        <w:rPr>
          <w:rFonts w:hint="eastAsia"/>
        </w:rPr>
        <w:t>12.</w:t>
      </w:r>
      <w:r>
        <w:rPr>
          <w:rFonts w:hint="eastAsia"/>
        </w:rPr>
        <w:t>离线报告相关</w:t>
      </w:r>
      <w:bookmarkEnd w:id="11"/>
    </w:p>
    <w:p w14:paraId="7DD310D1" w14:textId="77777777" w:rsidR="00E52C90" w:rsidRPr="00E52C90" w:rsidRDefault="00E52C90" w:rsidP="00E52C90">
      <w:pPr>
        <w:widowControl/>
        <w:spacing w:line="360" w:lineRule="auto"/>
        <w:ind w:firstLineChars="200" w:firstLine="440"/>
        <w:jc w:val="left"/>
        <w:rPr>
          <w:rFonts w:ascii="DengXian" w:eastAsia="DengXian" w:hAnsi="DengXian" w:cs="宋体"/>
          <w:b/>
          <w:bCs/>
          <w:kern w:val="0"/>
          <w:sz w:val="22"/>
          <w:szCs w:val="22"/>
        </w:rPr>
      </w:pPr>
      <w:r w:rsidRPr="00E52C90">
        <w:rPr>
          <w:rFonts w:ascii="DengXian" w:eastAsia="DengXian" w:hAnsi="DengXian" w:cs="宋体" w:hint="eastAsia"/>
          <w:b/>
          <w:bCs/>
          <w:kern w:val="0"/>
          <w:sz w:val="22"/>
          <w:szCs w:val="22"/>
        </w:rPr>
        <w:t>1、Q：</w:t>
      </w:r>
      <w:r w:rsidRPr="00E52C90">
        <w:rPr>
          <w:rFonts w:ascii="DengXian" w:eastAsia="DengXian" w:hAnsi="DengXian" w:cs="宋体"/>
          <w:b/>
          <w:bCs/>
          <w:kern w:val="0"/>
          <w:sz w:val="22"/>
          <w:szCs w:val="22"/>
        </w:rPr>
        <w:t>模板中表格中的正文文字段落未缩进，生成的报告却显示首行缩进，导致报告排版出现问题；</w:t>
      </w:r>
    </w:p>
    <w:p w14:paraId="25391CE3" w14:textId="77777777" w:rsidR="00E52C90" w:rsidRPr="00E52C90" w:rsidRDefault="00E52C90" w:rsidP="00FE4DF8">
      <w:pPr>
        <w:widowControl/>
        <w:spacing w:line="360" w:lineRule="auto"/>
        <w:ind w:firstLineChars="200" w:firstLine="440"/>
        <w:jc w:val="left"/>
        <w:rPr>
          <w:rFonts w:ascii="DengXian" w:eastAsia="DengXian" w:hAnsi="DengXian" w:cs="宋体"/>
          <w:kern w:val="0"/>
          <w:sz w:val="22"/>
          <w:szCs w:val="22"/>
        </w:rPr>
      </w:pPr>
      <w:r w:rsidRPr="00E52C90">
        <w:rPr>
          <w:rFonts w:ascii="DengXian" w:eastAsia="DengXian" w:hAnsi="DengXian" w:cs="宋体"/>
          <w:kern w:val="0"/>
          <w:sz w:val="22"/>
          <w:szCs w:val="22"/>
        </w:rPr>
        <w:lastRenderedPageBreak/>
        <w:t>A</w:t>
      </w:r>
      <w:r w:rsidRPr="00E52C90">
        <w:rPr>
          <w:rFonts w:ascii="DengXian" w:eastAsia="DengXian" w:hAnsi="DengXian" w:cs="宋体" w:hint="eastAsia"/>
          <w:kern w:val="0"/>
          <w:sz w:val="22"/>
          <w:szCs w:val="22"/>
        </w:rPr>
        <w:t>：</w:t>
      </w:r>
      <w:r w:rsidRPr="00E52C90">
        <w:rPr>
          <w:rFonts w:ascii="DengXian" w:eastAsia="DengXian" w:hAnsi="DengXian" w:cs="宋体"/>
          <w:kern w:val="0"/>
          <w:sz w:val="22"/>
          <w:szCs w:val="22"/>
        </w:rPr>
        <w:t>WPS与word不完全兼容，若使用WPS编辑模板或从别的WPS文档中复制内容放</w:t>
      </w:r>
      <w:r w:rsidRPr="00E52C90">
        <w:rPr>
          <w:rFonts w:ascii="DengXian" w:eastAsia="DengXian" w:hAnsi="DengXian" w:cs="宋体" w:hint="eastAsia"/>
          <w:kern w:val="0"/>
          <w:sz w:val="22"/>
          <w:szCs w:val="22"/>
        </w:rPr>
        <w:t>A</w:t>
      </w:r>
      <w:r w:rsidRPr="00E52C90">
        <w:rPr>
          <w:rFonts w:ascii="DengXian" w:eastAsia="DengXian" w:hAnsi="DengXian" w:cs="宋体"/>
          <w:kern w:val="0"/>
          <w:sz w:val="22"/>
          <w:szCs w:val="22"/>
        </w:rPr>
        <w:t>入word模板，会导致生成的报告格式出现问题。</w:t>
      </w:r>
      <w:r w:rsidR="00FE4DF8">
        <w:rPr>
          <w:rFonts w:ascii="DengXian" w:eastAsia="DengXian" w:hAnsi="DengXian" w:cs="宋体" w:hint="eastAsia"/>
          <w:kern w:val="0"/>
          <w:sz w:val="22"/>
          <w:szCs w:val="22"/>
        </w:rPr>
        <w:t>建议</w:t>
      </w:r>
      <w:r w:rsidRPr="00E52C90">
        <w:rPr>
          <w:rFonts w:ascii="DengXian" w:eastAsia="DengXian" w:hAnsi="DengXian" w:cs="宋体"/>
          <w:kern w:val="0"/>
          <w:sz w:val="22"/>
          <w:szCs w:val="22"/>
        </w:rPr>
        <w:t>禁止使用WPS打开/编辑，禁止从WPS文档中复制内容粘贴入Word；</w:t>
      </w:r>
    </w:p>
    <w:p w14:paraId="1B15E6CA" w14:textId="77777777" w:rsidR="00357758" w:rsidRPr="00357758" w:rsidRDefault="00357758" w:rsidP="00357758">
      <w:pPr>
        <w:widowControl/>
        <w:spacing w:line="360" w:lineRule="auto"/>
        <w:ind w:firstLineChars="200" w:firstLine="440"/>
        <w:jc w:val="left"/>
        <w:rPr>
          <w:rFonts w:ascii="DengXian" w:eastAsia="DengXian" w:hAnsi="DengXian" w:cs="宋体"/>
          <w:b/>
          <w:bCs/>
          <w:kern w:val="0"/>
          <w:sz w:val="22"/>
          <w:szCs w:val="22"/>
        </w:rPr>
      </w:pPr>
      <w:r>
        <w:rPr>
          <w:rFonts w:ascii="DengXian" w:eastAsia="DengXian" w:hAnsi="DengXian" w:cs="宋体" w:hint="eastAsia"/>
          <w:b/>
          <w:bCs/>
          <w:kern w:val="0"/>
          <w:sz w:val="22"/>
          <w:szCs w:val="22"/>
        </w:rPr>
        <w:t>2、Q：</w:t>
      </w:r>
      <w:r w:rsidRPr="00357758">
        <w:rPr>
          <w:rFonts w:ascii="DengXian" w:eastAsia="DengXian" w:hAnsi="DengXian" w:cs="宋体"/>
          <w:b/>
          <w:bCs/>
          <w:kern w:val="0"/>
          <w:sz w:val="22"/>
          <w:szCs w:val="22"/>
        </w:rPr>
        <w:t>word模板排版不规范</w:t>
      </w:r>
    </w:p>
    <w:p w14:paraId="3243A14F" w14:textId="77777777" w:rsidR="00357758" w:rsidRPr="00357758" w:rsidRDefault="00357758" w:rsidP="00357758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357758">
        <w:rPr>
          <w:rFonts w:ascii="宋体" w:eastAsia="宋体" w:hAnsi="宋体" w:cs="宋体"/>
          <w:kern w:val="0"/>
          <w:sz w:val="24"/>
        </w:rPr>
        <w:t>现象：</w:t>
      </w:r>
    </w:p>
    <w:p w14:paraId="679029F1" w14:textId="77777777" w:rsidR="00357758" w:rsidRPr="00357758" w:rsidRDefault="00357758" w:rsidP="00FE4DF8">
      <w:pPr>
        <w:pStyle w:val="a7"/>
        <w:widowControl/>
        <w:numPr>
          <w:ilvl w:val="0"/>
          <w:numId w:val="24"/>
        </w:numPr>
        <w:spacing w:line="360" w:lineRule="auto"/>
        <w:ind w:firstLineChars="0"/>
        <w:jc w:val="left"/>
        <w:rPr>
          <w:rFonts w:ascii="DengXian" w:eastAsia="DengXian" w:hAnsi="DengXian" w:cs="宋体"/>
          <w:kern w:val="0"/>
          <w:sz w:val="22"/>
          <w:szCs w:val="22"/>
        </w:rPr>
      </w:pPr>
      <w:r w:rsidRPr="00357758">
        <w:rPr>
          <w:rFonts w:ascii="DengXian" w:eastAsia="DengXian" w:hAnsi="DengXian" w:cs="宋体"/>
          <w:kern w:val="0"/>
          <w:sz w:val="22"/>
          <w:szCs w:val="22"/>
        </w:rPr>
        <w:t>某个表格一行占了好几页，仔细排查发现单元格内某个文字字体大小达到了3000多字号大小；</w:t>
      </w:r>
    </w:p>
    <w:p w14:paraId="20A5DF04" w14:textId="77777777" w:rsidR="00357758" w:rsidRPr="00FE4DF8" w:rsidRDefault="00357758" w:rsidP="00FE4DF8">
      <w:pPr>
        <w:pStyle w:val="a7"/>
        <w:widowControl/>
        <w:numPr>
          <w:ilvl w:val="0"/>
          <w:numId w:val="24"/>
        </w:numPr>
        <w:spacing w:line="360" w:lineRule="auto"/>
        <w:ind w:firstLineChars="0"/>
        <w:jc w:val="left"/>
        <w:rPr>
          <w:rFonts w:ascii="DengXian" w:eastAsia="DengXian" w:hAnsi="DengXian" w:cs="宋体"/>
          <w:kern w:val="0"/>
          <w:sz w:val="22"/>
          <w:szCs w:val="22"/>
        </w:rPr>
      </w:pPr>
      <w:r w:rsidRPr="00FE4DF8">
        <w:rPr>
          <w:rFonts w:ascii="DengXian" w:eastAsia="DengXian" w:hAnsi="DengXian" w:cs="宋体"/>
          <w:kern w:val="0"/>
          <w:sz w:val="22"/>
          <w:szCs w:val="22"/>
        </w:rPr>
        <w:t>生成的报告中出现空白页，检查发现是下章节有段前分页；</w:t>
      </w:r>
    </w:p>
    <w:p w14:paraId="1669557A" w14:textId="77777777" w:rsidR="00FE4DF8" w:rsidRPr="00FE4DF8" w:rsidRDefault="00FE4DF8" w:rsidP="00FE4DF8">
      <w:pPr>
        <w:pStyle w:val="a7"/>
        <w:widowControl/>
        <w:numPr>
          <w:ilvl w:val="0"/>
          <w:numId w:val="24"/>
        </w:numPr>
        <w:spacing w:line="360" w:lineRule="auto"/>
        <w:ind w:firstLineChars="0"/>
        <w:jc w:val="left"/>
        <w:rPr>
          <w:rFonts w:ascii="DengXian" w:eastAsia="DengXian" w:hAnsi="DengXian" w:cs="宋体"/>
          <w:kern w:val="0"/>
          <w:sz w:val="22"/>
          <w:szCs w:val="22"/>
        </w:rPr>
      </w:pPr>
      <w:r w:rsidRPr="00FE4DF8">
        <w:rPr>
          <w:rFonts w:ascii="DengXian" w:eastAsia="DengXian" w:hAnsi="DengXian" w:cs="宋体"/>
          <w:kern w:val="0"/>
          <w:sz w:val="22"/>
          <w:szCs w:val="22"/>
        </w:rPr>
        <w:t>表格排版错乱有的单元格会文字缩进，有的没有，字体不统一；</w:t>
      </w:r>
    </w:p>
    <w:p w14:paraId="6200E590" w14:textId="77777777" w:rsidR="00FE4DF8" w:rsidRPr="00FE4DF8" w:rsidRDefault="00FE4DF8" w:rsidP="00FE4DF8">
      <w:pPr>
        <w:pStyle w:val="a7"/>
        <w:widowControl/>
        <w:numPr>
          <w:ilvl w:val="0"/>
          <w:numId w:val="24"/>
        </w:numPr>
        <w:spacing w:line="360" w:lineRule="auto"/>
        <w:ind w:firstLineChars="0"/>
        <w:jc w:val="left"/>
        <w:rPr>
          <w:rFonts w:ascii="DengXian" w:eastAsia="DengXian" w:hAnsi="DengXian" w:cs="宋体"/>
          <w:kern w:val="0"/>
          <w:sz w:val="22"/>
          <w:szCs w:val="22"/>
        </w:rPr>
      </w:pPr>
      <w:r w:rsidRPr="00FE4DF8">
        <w:rPr>
          <w:rFonts w:ascii="DengXian" w:eastAsia="DengXian" w:hAnsi="DengXian" w:cs="宋体"/>
          <w:kern w:val="0"/>
          <w:sz w:val="22"/>
          <w:szCs w:val="22"/>
        </w:rPr>
        <w:t>表格页码错乱</w:t>
      </w:r>
    </w:p>
    <w:p w14:paraId="5773A0A6" w14:textId="77777777" w:rsidR="00FE4DF8" w:rsidRPr="00FE4DF8" w:rsidRDefault="00FE4DF8" w:rsidP="00FE4DF8">
      <w:pPr>
        <w:widowControl/>
        <w:spacing w:line="360" w:lineRule="auto"/>
        <w:ind w:firstLineChars="200" w:firstLine="440"/>
        <w:jc w:val="left"/>
        <w:rPr>
          <w:rFonts w:ascii="DengXian" w:eastAsia="DengXian" w:hAnsi="DengXian" w:cs="宋体"/>
          <w:kern w:val="0"/>
          <w:sz w:val="22"/>
          <w:szCs w:val="22"/>
        </w:rPr>
      </w:pPr>
      <w:r w:rsidRPr="00FE4DF8">
        <w:rPr>
          <w:rFonts w:ascii="DengXian" w:eastAsia="DengXian" w:hAnsi="DengXian" w:cs="宋体" w:hint="eastAsia"/>
          <w:kern w:val="0"/>
          <w:sz w:val="22"/>
          <w:szCs w:val="22"/>
        </w:rPr>
        <w:t>A：</w:t>
      </w:r>
      <w:r w:rsidRPr="00FE4DF8">
        <w:rPr>
          <w:rFonts w:ascii="DengXian" w:eastAsia="DengXian" w:hAnsi="DengXian" w:cs="宋体"/>
          <w:kern w:val="0"/>
          <w:sz w:val="22"/>
          <w:szCs w:val="22"/>
        </w:rPr>
        <w:t>建议：</w:t>
      </w:r>
    </w:p>
    <w:p w14:paraId="09E6EA42" w14:textId="77777777" w:rsidR="00FE4DF8" w:rsidRPr="00FE4DF8" w:rsidRDefault="00FE4DF8" w:rsidP="00FE4DF8">
      <w:pPr>
        <w:pStyle w:val="a7"/>
        <w:widowControl/>
        <w:numPr>
          <w:ilvl w:val="0"/>
          <w:numId w:val="24"/>
        </w:numPr>
        <w:spacing w:line="360" w:lineRule="auto"/>
        <w:ind w:firstLineChars="0"/>
        <w:jc w:val="left"/>
        <w:rPr>
          <w:rFonts w:ascii="DengXian" w:eastAsia="DengXian" w:hAnsi="DengXian" w:cs="宋体"/>
          <w:kern w:val="0"/>
          <w:sz w:val="22"/>
          <w:szCs w:val="22"/>
        </w:rPr>
      </w:pPr>
      <w:r w:rsidRPr="00FE4DF8">
        <w:rPr>
          <w:rFonts w:ascii="DengXian" w:eastAsia="DengXian" w:hAnsi="DengXian" w:cs="宋体"/>
          <w:kern w:val="0"/>
          <w:sz w:val="22"/>
          <w:szCs w:val="22"/>
        </w:rPr>
        <w:t>规范排版，尽量使用模板进行复制修改；</w:t>
      </w:r>
    </w:p>
    <w:p w14:paraId="7AB5934E" w14:textId="77777777" w:rsidR="00FE4DF8" w:rsidRPr="00FE4DF8" w:rsidRDefault="00FE4DF8" w:rsidP="00FE4DF8">
      <w:pPr>
        <w:pStyle w:val="a7"/>
        <w:widowControl/>
        <w:numPr>
          <w:ilvl w:val="0"/>
          <w:numId w:val="24"/>
        </w:numPr>
        <w:spacing w:line="360" w:lineRule="auto"/>
        <w:ind w:firstLineChars="0"/>
        <w:jc w:val="left"/>
        <w:rPr>
          <w:rFonts w:ascii="DengXian" w:eastAsia="DengXian" w:hAnsi="DengXian" w:cs="宋体"/>
          <w:kern w:val="0"/>
          <w:sz w:val="22"/>
          <w:szCs w:val="22"/>
        </w:rPr>
      </w:pPr>
      <w:r w:rsidRPr="00FE4DF8">
        <w:rPr>
          <w:rFonts w:ascii="DengXian" w:eastAsia="DengXian" w:hAnsi="DengXian" w:cs="宋体"/>
          <w:kern w:val="0"/>
          <w:sz w:val="22"/>
          <w:szCs w:val="22"/>
        </w:rPr>
        <w:t>多刷格式，保持所有表格、标题、正文格式一致；</w:t>
      </w:r>
    </w:p>
    <w:p w14:paraId="22E1136B" w14:textId="77777777" w:rsidR="00FE4DF8" w:rsidRPr="00FE4DF8" w:rsidRDefault="00FE4DF8" w:rsidP="00FE4DF8">
      <w:pPr>
        <w:pStyle w:val="a7"/>
        <w:widowControl/>
        <w:numPr>
          <w:ilvl w:val="0"/>
          <w:numId w:val="24"/>
        </w:numPr>
        <w:spacing w:line="360" w:lineRule="auto"/>
        <w:ind w:firstLineChars="0"/>
        <w:jc w:val="left"/>
        <w:rPr>
          <w:rFonts w:ascii="DengXian" w:eastAsia="DengXian" w:hAnsi="DengXian" w:cs="宋体"/>
          <w:kern w:val="0"/>
          <w:sz w:val="22"/>
          <w:szCs w:val="22"/>
        </w:rPr>
      </w:pPr>
      <w:r w:rsidRPr="00FE4DF8">
        <w:rPr>
          <w:rFonts w:ascii="DengXian" w:eastAsia="DengXian" w:hAnsi="DengXian" w:cs="宋体"/>
          <w:kern w:val="0"/>
          <w:sz w:val="22"/>
          <w:szCs w:val="22"/>
        </w:rPr>
        <w:t>段前不分页、断后不分页；</w:t>
      </w:r>
    </w:p>
    <w:p w14:paraId="2FB2C1EB" w14:textId="77777777" w:rsidR="00FE4DF8" w:rsidRPr="00FE4DF8" w:rsidRDefault="00FE4DF8" w:rsidP="00FE4DF8">
      <w:pPr>
        <w:pStyle w:val="a7"/>
        <w:widowControl/>
        <w:numPr>
          <w:ilvl w:val="0"/>
          <w:numId w:val="24"/>
        </w:numPr>
        <w:spacing w:line="360" w:lineRule="auto"/>
        <w:ind w:firstLineChars="0"/>
        <w:jc w:val="left"/>
        <w:rPr>
          <w:rFonts w:ascii="DengXian" w:eastAsia="DengXian" w:hAnsi="DengXian" w:cs="宋体"/>
          <w:kern w:val="0"/>
          <w:sz w:val="22"/>
          <w:szCs w:val="22"/>
        </w:rPr>
      </w:pPr>
      <w:r w:rsidRPr="00FE4DF8">
        <w:rPr>
          <w:rFonts w:ascii="DengXian" w:eastAsia="DengXian" w:hAnsi="DengXian" w:cs="宋体"/>
          <w:kern w:val="0"/>
          <w:sz w:val="22"/>
          <w:szCs w:val="22"/>
        </w:rPr>
        <w:t>表格或图片不超过页边距；</w:t>
      </w:r>
    </w:p>
    <w:p w14:paraId="77C62A3C" w14:textId="77777777" w:rsidR="00FE4DF8" w:rsidRPr="00FE4DF8" w:rsidRDefault="00FE4DF8" w:rsidP="00FE4DF8">
      <w:pPr>
        <w:widowControl/>
        <w:spacing w:line="360" w:lineRule="auto"/>
        <w:ind w:firstLineChars="200" w:firstLine="440"/>
        <w:jc w:val="left"/>
        <w:rPr>
          <w:rFonts w:ascii="DengXian" w:eastAsia="DengXian" w:hAnsi="DengXian" w:cs="宋体"/>
          <w:b/>
          <w:bCs/>
          <w:kern w:val="0"/>
          <w:sz w:val="22"/>
          <w:szCs w:val="22"/>
        </w:rPr>
      </w:pPr>
      <w:r>
        <w:rPr>
          <w:rFonts w:ascii="DengXian" w:eastAsia="DengXian" w:hAnsi="DengXian" w:cs="宋体" w:hint="eastAsia"/>
          <w:b/>
          <w:bCs/>
          <w:kern w:val="0"/>
          <w:sz w:val="22"/>
          <w:szCs w:val="22"/>
        </w:rPr>
        <w:t>3、Q</w:t>
      </w:r>
      <w:r w:rsidRPr="00FE4DF8">
        <w:rPr>
          <w:rFonts w:ascii="DengXian" w:eastAsia="DengXian" w:hAnsi="DengXian" w:cs="宋体"/>
          <w:b/>
          <w:bCs/>
          <w:kern w:val="0"/>
          <w:sz w:val="22"/>
          <w:szCs w:val="22"/>
        </w:rPr>
        <w:t>重名文件上传不生效</w:t>
      </w:r>
      <w:r>
        <w:rPr>
          <w:rFonts w:ascii="DengXian" w:eastAsia="DengXian" w:hAnsi="DengXian" w:cs="宋体" w:hint="eastAsia"/>
          <w:b/>
          <w:bCs/>
          <w:kern w:val="0"/>
          <w:sz w:val="22"/>
          <w:szCs w:val="22"/>
        </w:rPr>
        <w:t>，</w:t>
      </w:r>
      <w:r w:rsidRPr="00FE4DF8">
        <w:rPr>
          <w:rFonts w:ascii="DengXian" w:eastAsia="DengXian" w:hAnsi="DengXian" w:cs="宋体"/>
          <w:kern w:val="0"/>
          <w:sz w:val="22"/>
          <w:szCs w:val="22"/>
        </w:rPr>
        <w:t>上传与历史文件同名的新报告模板，发现生成的报告内容并不是新报告模板的内容；</w:t>
      </w:r>
    </w:p>
    <w:p w14:paraId="084F4626" w14:textId="77777777" w:rsidR="00FE4DF8" w:rsidRPr="00FE4DF8" w:rsidRDefault="00FE4DF8" w:rsidP="00FE4DF8">
      <w:pPr>
        <w:widowControl/>
        <w:spacing w:line="360" w:lineRule="auto"/>
        <w:ind w:firstLineChars="200" w:firstLine="440"/>
        <w:jc w:val="left"/>
        <w:rPr>
          <w:rFonts w:ascii="DengXian" w:eastAsia="DengXian" w:hAnsi="DengXian" w:cs="宋体"/>
          <w:kern w:val="0"/>
          <w:sz w:val="22"/>
          <w:szCs w:val="22"/>
        </w:rPr>
      </w:pPr>
      <w:r>
        <w:rPr>
          <w:rFonts w:ascii="DengXian" w:eastAsia="DengXian" w:hAnsi="DengXian" w:cs="宋体"/>
          <w:kern w:val="0"/>
          <w:sz w:val="22"/>
          <w:szCs w:val="22"/>
        </w:rPr>
        <w:t>A</w:t>
      </w:r>
      <w:r>
        <w:rPr>
          <w:rFonts w:ascii="DengXian" w:eastAsia="DengXian" w:hAnsi="DengXian" w:cs="宋体" w:hint="eastAsia"/>
          <w:kern w:val="0"/>
          <w:sz w:val="22"/>
          <w:szCs w:val="22"/>
        </w:rPr>
        <w:t>：</w:t>
      </w:r>
      <w:r w:rsidRPr="00FE4DF8">
        <w:rPr>
          <w:rFonts w:ascii="DengXian" w:eastAsia="DengXian" w:hAnsi="DengXian" w:cs="宋体"/>
          <w:kern w:val="0"/>
          <w:sz w:val="22"/>
          <w:szCs w:val="22"/>
        </w:rPr>
        <w:t>建议：上传报告模板文件名须有命名规范进行区分，如文件名后加上-日期等；</w:t>
      </w:r>
    </w:p>
    <w:p w14:paraId="6442C724" w14:textId="77777777" w:rsidR="00FE4DF8" w:rsidRPr="00FE4DF8" w:rsidRDefault="00FE4DF8" w:rsidP="00FE4DF8">
      <w:pPr>
        <w:widowControl/>
        <w:spacing w:line="360" w:lineRule="auto"/>
        <w:ind w:firstLineChars="200" w:firstLine="440"/>
        <w:jc w:val="left"/>
        <w:rPr>
          <w:rFonts w:ascii="DengXian" w:eastAsia="DengXian" w:hAnsi="DengXian" w:cs="宋体"/>
          <w:b/>
          <w:bCs/>
          <w:kern w:val="0"/>
          <w:sz w:val="22"/>
          <w:szCs w:val="22"/>
        </w:rPr>
      </w:pPr>
      <w:r w:rsidRPr="00FE4DF8">
        <w:rPr>
          <w:rFonts w:ascii="DengXian" w:eastAsia="DengXian" w:hAnsi="DengXian" w:cs="宋体" w:hint="eastAsia"/>
          <w:b/>
          <w:bCs/>
          <w:kern w:val="0"/>
          <w:sz w:val="22"/>
          <w:szCs w:val="22"/>
        </w:rPr>
        <w:t>4、</w:t>
      </w:r>
      <w:r w:rsidRPr="00FE4DF8">
        <w:rPr>
          <w:rFonts w:ascii="DengXian" w:eastAsia="DengXian" w:hAnsi="DengXian" w:cs="宋体"/>
          <w:b/>
          <w:bCs/>
          <w:kern w:val="0"/>
          <w:sz w:val="22"/>
          <w:szCs w:val="22"/>
        </w:rPr>
        <w:t>Q</w:t>
      </w:r>
      <w:r w:rsidRPr="00FE4DF8">
        <w:rPr>
          <w:rFonts w:ascii="DengXian" w:eastAsia="DengXian" w:hAnsi="DengXian" w:cs="宋体" w:hint="eastAsia"/>
          <w:b/>
          <w:bCs/>
          <w:kern w:val="0"/>
          <w:sz w:val="22"/>
          <w:szCs w:val="22"/>
        </w:rPr>
        <w:t>：饼图</w:t>
      </w:r>
      <w:r w:rsidRPr="00FE4DF8">
        <w:rPr>
          <w:rFonts w:ascii="DengXian" w:eastAsia="DengXian" w:hAnsi="DengXian" w:cs="宋体"/>
          <w:b/>
          <w:bCs/>
          <w:kern w:val="0"/>
          <w:sz w:val="22"/>
          <w:szCs w:val="22"/>
        </w:rPr>
        <w:t>若有搜索数据为0，则饼状图会空白不显示任何内容；</w:t>
      </w:r>
    </w:p>
    <w:p w14:paraId="70DE97C7" w14:textId="77777777" w:rsidR="00FE4DF8" w:rsidRPr="00FE4DF8" w:rsidRDefault="00FE4DF8" w:rsidP="00FE4DF8">
      <w:pPr>
        <w:widowControl/>
        <w:spacing w:line="360" w:lineRule="auto"/>
        <w:ind w:firstLineChars="200" w:firstLine="480"/>
        <w:jc w:val="left"/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 w:hint="eastAsia"/>
          <w:kern w:val="0"/>
          <w:sz w:val="24"/>
        </w:rPr>
        <w:t>A：建议</w:t>
      </w:r>
      <w:r w:rsidRPr="00FE4DF8">
        <w:rPr>
          <w:rFonts w:ascii="宋体" w:eastAsia="宋体" w:hAnsi="宋体" w:cs="宋体"/>
          <w:kern w:val="0"/>
          <w:sz w:val="24"/>
        </w:rPr>
        <w:t>如果易出现结果全部为0，建议使用曲线图或柱状图，不使用饼状图</w:t>
      </w:r>
      <w:r>
        <w:rPr>
          <w:rFonts w:ascii="宋体" w:eastAsia="宋体" w:hAnsi="宋体" w:cs="宋体" w:hint="eastAsia"/>
          <w:kern w:val="0"/>
          <w:sz w:val="24"/>
        </w:rPr>
        <w:t>。</w:t>
      </w:r>
    </w:p>
    <w:p w14:paraId="2671961F" w14:textId="77777777" w:rsidR="00E52C90" w:rsidRPr="00E52C90" w:rsidRDefault="00E52C90" w:rsidP="00E52C90">
      <w:pPr>
        <w:widowControl/>
        <w:jc w:val="left"/>
        <w:rPr>
          <w:rFonts w:ascii="宋体" w:eastAsia="宋体" w:hAnsi="宋体" w:cs="宋体"/>
          <w:b/>
          <w:bCs/>
          <w:kern w:val="0"/>
          <w:sz w:val="24"/>
        </w:rPr>
      </w:pPr>
    </w:p>
    <w:p w14:paraId="6E98DB3B" w14:textId="77777777" w:rsidR="00E52C90" w:rsidRPr="00E52C90" w:rsidRDefault="00E52C90" w:rsidP="002D1D1E"/>
    <w:sectPr w:rsidR="00E52C90" w:rsidRPr="00E52C90">
      <w:headerReference w:type="default" r:id="rId31"/>
      <w:footerReference w:type="default" r:id="rId32"/>
      <w:pgSz w:w="11906" w:h="16838"/>
      <w:pgMar w:top="1440" w:right="1800" w:bottom="1440" w:left="1800" w:header="850" w:footer="850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94B3D5" w14:textId="77777777" w:rsidR="00314496" w:rsidRDefault="00314496">
      <w:r>
        <w:separator/>
      </w:r>
    </w:p>
  </w:endnote>
  <w:endnote w:type="continuationSeparator" w:id="0">
    <w:p w14:paraId="3DD89E94" w14:textId="77777777" w:rsidR="00314496" w:rsidRDefault="003144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2" w:usb2="00000016" w:usb3="00000000" w:csb0="0004001F" w:csb1="00000000"/>
  </w:font>
  <w:font w:name="思源黑体 CN ExtraLight">
    <w:altName w:val="黑体"/>
    <w:panose1 w:val="020B0604020202020204"/>
    <w:charset w:val="86"/>
    <w:family w:val="auto"/>
    <w:pitch w:val="default"/>
    <w:sig w:usb0="00000000" w:usb1="00000000" w:usb2="00000016" w:usb3="00000000" w:csb0="6006010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A6341B" w14:textId="77777777" w:rsidR="00504C8F" w:rsidRDefault="00504C8F">
    <w:pPr>
      <w:pStyle w:val="a3"/>
    </w:pPr>
  </w:p>
  <w:p w14:paraId="3629E047" w14:textId="77777777" w:rsidR="00504C8F" w:rsidRDefault="00314496">
    <w:pPr>
      <w:pStyle w:val="a3"/>
    </w:pPr>
    <w:r>
      <w:rPr>
        <w:rFonts w:hint="eastAsia"/>
        <w:noProof/>
      </w:rPr>
      <w:drawing>
        <wp:inline distT="0" distB="0" distL="114300" distR="114300" wp14:anchorId="3DE1C331" wp14:editId="190A0233">
          <wp:extent cx="5270500" cy="436880"/>
          <wp:effectExtent l="0" t="0" r="0" b="7620"/>
          <wp:docPr id="2" name="图片 2" descr="页脚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2" descr="页脚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270500" cy="43688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30031860" wp14:editId="01CAD70C">
              <wp:simplePos x="0" y="0"/>
              <wp:positionH relativeFrom="margin">
                <wp:posOffset>2712720</wp:posOffset>
              </wp:positionH>
              <wp:positionV relativeFrom="paragraph">
                <wp:posOffset>177800</wp:posOffset>
              </wp:positionV>
              <wp:extent cx="1828800" cy="1828800"/>
              <wp:effectExtent l="0" t="0" r="0" b="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DA8955D" w14:textId="77777777" w:rsidR="00504C8F" w:rsidRDefault="00314496">
                          <w:pPr>
                            <w:pStyle w:val="a3"/>
                          </w:pPr>
                          <w:r>
                            <w:rPr>
                              <w:rFonts w:hint="eastAsia"/>
                            </w:rPr>
                            <w:t>第</w:t>
                          </w:r>
                          <w:r>
                            <w:rPr>
                              <w:rFonts w:hint="eastAsia"/>
                            </w:rPr>
                            <w:t xml:space="preserve"> </w:t>
                          </w:r>
                          <w:r>
                            <w:rPr>
                              <w:rFonts w:hint="eastAsia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</w:rPr>
                            <w:t>1</w:t>
                          </w:r>
                          <w:r>
                            <w:rPr>
                              <w:rFonts w:hint="eastAsia"/>
                            </w:rPr>
                            <w:fldChar w:fldCharType="end"/>
                          </w:r>
                          <w:r>
                            <w:rPr>
                              <w:rFonts w:hint="eastAsia"/>
                            </w:rPr>
                            <w:t xml:space="preserve"> </w:t>
                          </w:r>
                          <w:r>
                            <w:rPr>
                              <w:rFonts w:hint="eastAsia"/>
                            </w:rPr>
                            <w:t>页</w:t>
                          </w:r>
                          <w:r>
                            <w:rPr>
                              <w:rFonts w:hint="eastAsia"/>
                            </w:rPr>
                            <w:t xml:space="preserve"> </w:t>
                          </w:r>
                          <w:r>
                            <w:rPr>
                              <w:rFonts w:hint="eastAsia"/>
                            </w:rPr>
                            <w:t>共</w:t>
                          </w:r>
                          <w:r>
                            <w:rPr>
                              <w:rFonts w:hint="eastAsia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Fonts w:hint="eastAsia"/>
                            </w:rPr>
                            <w:t>1</w:t>
                          </w:r>
                          <w:r>
                            <w:fldChar w:fldCharType="end"/>
                          </w:r>
                          <w:r>
                            <w:rPr>
                              <w:rFonts w:hint="eastAsia"/>
                            </w:rPr>
                            <w:t xml:space="preserve"> </w:t>
                          </w:r>
                          <w:r>
                            <w:rPr>
                              <w:rFonts w:hint="eastAsia"/>
                            </w:rPr>
                            <w:t>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0031860" id="_x0000_t202" coordsize="21600,21600" o:spt="202" path="m,l,21600r21600,l21600,xe">
              <v:stroke joinstyle="miter"/>
              <v:path gradientshapeok="t" o:connecttype="rect"/>
            </v:shapetype>
            <v:shape id="文本框 3" o:spid="_x0000_s1026" type="#_x0000_t202" style="position:absolute;margin-left:213.6pt;margin-top:14pt;width:2in;height:2in;z-index:251660288;visibility:visible;mso-wrap-style:non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" filled="f" stroked="f" strokeweight=".5pt">
              <v:textbox style="mso-fit-shape-to-text:t" inset="0,0,0,0">
                <w:txbxContent>
                  <w:p w14:paraId="5DA8955D" w14:textId="77777777" w:rsidR="00504C8F" w:rsidRDefault="00314496">
                    <w:pPr>
                      <w:pStyle w:val="a3"/>
                    </w:pPr>
                    <w:r>
                      <w:rPr>
                        <w:rFonts w:hint="eastAsia"/>
                      </w:rPr>
                      <w:t>第</w:t>
                    </w:r>
                    <w:r>
                      <w:rPr>
                        <w:rFonts w:hint="eastAsia"/>
                      </w:rPr>
                      <w:t xml:space="preserve"> </w:t>
                    </w:r>
                    <w:r>
                      <w:rPr>
                        <w:rFonts w:hint="eastAsia"/>
                      </w:rPr>
                      <w:fldChar w:fldCharType="begin"/>
                    </w:r>
                    <w:r>
                      <w:rPr>
                        <w:rFonts w:hint="eastAsia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</w:rPr>
                      <w:fldChar w:fldCharType="separate"/>
                    </w:r>
                    <w:r>
                      <w:rPr>
                        <w:rFonts w:hint="eastAsia"/>
                      </w:rPr>
                      <w:t>1</w:t>
                    </w:r>
                    <w:r>
                      <w:rPr>
                        <w:rFonts w:hint="eastAsia"/>
                      </w:rPr>
                      <w:fldChar w:fldCharType="end"/>
                    </w:r>
                    <w:r>
                      <w:rPr>
                        <w:rFonts w:hint="eastAsia"/>
                      </w:rPr>
                      <w:t xml:space="preserve"> </w:t>
                    </w:r>
                    <w:r>
                      <w:rPr>
                        <w:rFonts w:hint="eastAsia"/>
                      </w:rPr>
                      <w:t>页</w:t>
                    </w:r>
                    <w:r>
                      <w:rPr>
                        <w:rFonts w:hint="eastAsia"/>
                      </w:rPr>
                      <w:t xml:space="preserve"> </w:t>
                    </w:r>
                    <w:r>
                      <w:rPr>
                        <w:rFonts w:hint="eastAsia"/>
                      </w:rPr>
                      <w:t>共</w:t>
                    </w:r>
                    <w:r>
                      <w:rPr>
                        <w:rFonts w:hint="eastAsia"/>
                      </w:rPr>
                      <w:t xml:space="preserve">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rPr>
                        <w:rFonts w:hint="eastAsia"/>
                      </w:rPr>
                      <w:t>1</w:t>
                    </w:r>
                    <w:r>
                      <w:fldChar w:fldCharType="end"/>
                    </w:r>
                    <w:r>
                      <w:rPr>
                        <w:rFonts w:hint="eastAsia"/>
                      </w:rPr>
                      <w:t xml:space="preserve"> </w:t>
                    </w:r>
                    <w:r>
                      <w:rPr>
                        <w:rFonts w:hint="eastAsia"/>
                      </w:rPr>
                      <w:t>页</w:t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DD7C11" w14:textId="77777777" w:rsidR="00314496" w:rsidRDefault="00314496">
      <w:r>
        <w:separator/>
      </w:r>
    </w:p>
  </w:footnote>
  <w:footnote w:type="continuationSeparator" w:id="0">
    <w:p w14:paraId="09ADCAF8" w14:textId="77777777" w:rsidR="00314496" w:rsidRDefault="0031449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94697F" w14:textId="77777777" w:rsidR="00504C8F" w:rsidRDefault="00314496">
    <w:pPr>
      <w:pStyle w:val="a4"/>
      <w:pBdr>
        <w:bottom w:val="single" w:sz="4" w:space="1" w:color="CACACA"/>
      </w:pBdr>
      <w:jc w:val="right"/>
      <w:rPr>
        <w:rFonts w:ascii="思源黑体 CN ExtraLight" w:eastAsia="思源黑体 CN ExtraLight" w:hAnsi="思源黑体 CN ExtraLight" w:cs="思源黑体 CN ExtraLight"/>
        <w:color w:val="A6A6A6" w:themeColor="background1" w:themeShade="A6"/>
        <w:sz w:val="13"/>
        <w:szCs w:val="13"/>
      </w:rPr>
    </w:pPr>
    <w:r>
      <w:rPr>
        <w:rFonts w:ascii="思源黑体 CN ExtraLight" w:eastAsia="思源黑体 CN ExtraLight" w:hAnsi="思源黑体 CN ExtraLight" w:cs="思源黑体 CN ExtraLight" w:hint="eastAsia"/>
        <w:noProof/>
        <w:color w:val="A6A6A6" w:themeColor="background1" w:themeShade="A6"/>
        <w:sz w:val="13"/>
        <w:szCs w:val="13"/>
      </w:rPr>
      <w:drawing>
        <wp:inline distT="0" distB="0" distL="114300" distR="114300" wp14:anchorId="6A607927" wp14:editId="1214AA9B">
          <wp:extent cx="5270500" cy="347980"/>
          <wp:effectExtent l="0" t="0" r="0" b="7620"/>
          <wp:docPr id="1" name="图片 1" descr="页眉(2)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1" descr="页眉(2)"/>
                  <pic:cNvPicPr>
                    <a:picLocks noChangeAspect="1"/>
                  </pic:cNvPicPr>
                </pic:nvPicPr>
                <pic:blipFill>
                  <a:blip r:embed="rId1"/>
                  <a:srcRect b="20349"/>
                  <a:stretch>
                    <a:fillRect/>
                  </a:stretch>
                </pic:blipFill>
                <pic:spPr>
                  <a:xfrm>
                    <a:off x="0" y="0"/>
                    <a:ext cx="5270500" cy="34798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BF205925"/>
    <w:multiLevelType w:val="multilevel"/>
    <w:tmpl w:val="BF205925"/>
    <w:lvl w:ilvl="0">
      <w:start w:val="1"/>
      <w:numFmt w:val="decimal"/>
      <w:lvlText w:val="%1."/>
      <w:lvlJc w:val="left"/>
      <w:pPr>
        <w:ind w:left="420" w:hanging="420"/>
      </w:pPr>
      <w:rPr>
        <w:bCs/>
      </w:rPr>
    </w:lvl>
    <w:lvl w:ilvl="1">
      <w:start w:val="1"/>
      <w:numFmt w:val="lowerLetter"/>
      <w:lvlText w:val="%2."/>
      <w:lvlJc w:val="left"/>
      <w:pPr>
        <w:ind w:left="840" w:hanging="420"/>
      </w:pPr>
      <w:rPr>
        <w:bCs/>
      </w:rPr>
    </w:lvl>
    <w:lvl w:ilvl="2">
      <w:start w:val="1"/>
      <w:numFmt w:val="lowerRoman"/>
      <w:lvlText w:val="%3."/>
      <w:lvlJc w:val="left"/>
      <w:pPr>
        <w:ind w:left="1260" w:hanging="420"/>
      </w:pPr>
      <w:rPr>
        <w:bCs/>
      </w:rPr>
    </w:lvl>
    <w:lvl w:ilvl="3">
      <w:start w:val="1"/>
      <w:numFmt w:val="decimal"/>
      <w:lvlText w:val="%4."/>
      <w:lvlJc w:val="left"/>
      <w:pPr>
        <w:ind w:left="1680" w:hanging="420"/>
      </w:pPr>
      <w:rPr>
        <w:bCs/>
      </w:rPr>
    </w:lvl>
    <w:lvl w:ilvl="4">
      <w:start w:val="1"/>
      <w:numFmt w:val="lowerLetter"/>
      <w:lvlText w:val="%5."/>
      <w:lvlJc w:val="left"/>
      <w:pPr>
        <w:ind w:left="2100" w:hanging="420"/>
      </w:pPr>
      <w:rPr>
        <w:bCs/>
      </w:rPr>
    </w:lvl>
    <w:lvl w:ilvl="5">
      <w:start w:val="1"/>
      <w:numFmt w:val="lowerRoman"/>
      <w:lvlText w:val="%6."/>
      <w:lvlJc w:val="left"/>
      <w:pPr>
        <w:ind w:left="2520" w:hanging="420"/>
      </w:pPr>
      <w:rPr>
        <w:bCs/>
      </w:rPr>
    </w:lvl>
    <w:lvl w:ilvl="6">
      <w:start w:val="1"/>
      <w:numFmt w:val="decimal"/>
      <w:lvlText w:val="%7."/>
      <w:lvlJc w:val="left"/>
      <w:pPr>
        <w:ind w:left="2940" w:hanging="420"/>
      </w:pPr>
      <w:rPr>
        <w:bCs/>
      </w:rPr>
    </w:lvl>
    <w:lvl w:ilvl="7">
      <w:start w:val="1"/>
      <w:numFmt w:val="lowerLetter"/>
      <w:lvlText w:val="%8."/>
      <w:lvlJc w:val="left"/>
      <w:pPr>
        <w:ind w:left="3360" w:hanging="420"/>
      </w:pPr>
      <w:rPr>
        <w:bCs/>
      </w:rPr>
    </w:lvl>
    <w:lvl w:ilvl="8">
      <w:numFmt w:val="decimal"/>
      <w:lvlText w:val=""/>
      <w:lvlJc w:val="left"/>
    </w:lvl>
  </w:abstractNum>
  <w:abstractNum w:abstractNumId="1" w15:restartNumberingAfterBreak="0">
    <w:nsid w:val="CF092B84"/>
    <w:multiLevelType w:val="multilevel"/>
    <w:tmpl w:val="CF092B84"/>
    <w:lvl w:ilvl="0">
      <w:start w:val="1"/>
      <w:numFmt w:val="decimal"/>
      <w:lvlText w:val="%1."/>
      <w:lvlJc w:val="left"/>
      <w:pPr>
        <w:ind w:left="420" w:hanging="420"/>
      </w:pPr>
      <w:rPr>
        <w:bCs/>
      </w:rPr>
    </w:lvl>
    <w:lvl w:ilvl="1">
      <w:start w:val="1"/>
      <w:numFmt w:val="lowerLetter"/>
      <w:lvlText w:val="%2."/>
      <w:lvlJc w:val="left"/>
      <w:pPr>
        <w:ind w:left="840" w:hanging="420"/>
      </w:pPr>
      <w:rPr>
        <w:bCs/>
      </w:rPr>
    </w:lvl>
    <w:lvl w:ilvl="2">
      <w:start w:val="1"/>
      <w:numFmt w:val="lowerRoman"/>
      <w:lvlText w:val="%3."/>
      <w:lvlJc w:val="left"/>
      <w:pPr>
        <w:ind w:left="1260" w:hanging="420"/>
      </w:pPr>
      <w:rPr>
        <w:bCs/>
      </w:rPr>
    </w:lvl>
    <w:lvl w:ilvl="3">
      <w:start w:val="1"/>
      <w:numFmt w:val="decimal"/>
      <w:lvlText w:val="%4."/>
      <w:lvlJc w:val="left"/>
      <w:pPr>
        <w:ind w:left="1680" w:hanging="420"/>
      </w:pPr>
      <w:rPr>
        <w:bCs/>
      </w:rPr>
    </w:lvl>
    <w:lvl w:ilvl="4">
      <w:start w:val="1"/>
      <w:numFmt w:val="lowerLetter"/>
      <w:lvlText w:val="%5."/>
      <w:lvlJc w:val="left"/>
      <w:pPr>
        <w:ind w:left="2100" w:hanging="420"/>
      </w:pPr>
      <w:rPr>
        <w:bCs/>
      </w:rPr>
    </w:lvl>
    <w:lvl w:ilvl="5">
      <w:start w:val="1"/>
      <w:numFmt w:val="lowerRoman"/>
      <w:lvlText w:val="%6."/>
      <w:lvlJc w:val="left"/>
      <w:pPr>
        <w:ind w:left="2520" w:hanging="420"/>
      </w:pPr>
      <w:rPr>
        <w:bCs/>
      </w:rPr>
    </w:lvl>
    <w:lvl w:ilvl="6">
      <w:start w:val="1"/>
      <w:numFmt w:val="decimal"/>
      <w:lvlText w:val="%7."/>
      <w:lvlJc w:val="left"/>
      <w:pPr>
        <w:ind w:left="2940" w:hanging="420"/>
      </w:pPr>
      <w:rPr>
        <w:bCs/>
      </w:rPr>
    </w:lvl>
    <w:lvl w:ilvl="7">
      <w:start w:val="1"/>
      <w:numFmt w:val="lowerLetter"/>
      <w:lvlText w:val="%8."/>
      <w:lvlJc w:val="left"/>
      <w:pPr>
        <w:ind w:left="3360" w:hanging="420"/>
      </w:pPr>
      <w:rPr>
        <w:bCs/>
      </w:rPr>
    </w:lvl>
    <w:lvl w:ilvl="8">
      <w:numFmt w:val="decimal"/>
      <w:lvlText w:val=""/>
      <w:lvlJc w:val="left"/>
    </w:lvl>
  </w:abstractNum>
  <w:abstractNum w:abstractNumId="2" w15:restartNumberingAfterBreak="0">
    <w:nsid w:val="034C3A8D"/>
    <w:multiLevelType w:val="multilevel"/>
    <w:tmpl w:val="034C3A8D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C1A76C0"/>
    <w:multiLevelType w:val="multilevel"/>
    <w:tmpl w:val="0C1A76C0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F090EED"/>
    <w:multiLevelType w:val="multilevel"/>
    <w:tmpl w:val="A5E25DE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0E96DFA"/>
    <w:multiLevelType w:val="multilevel"/>
    <w:tmpl w:val="10E96DFA"/>
    <w:lvl w:ilvl="0">
      <w:start w:val="1"/>
      <w:numFmt w:val="decimal"/>
      <w:lvlText w:val="%1)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11326DE"/>
    <w:multiLevelType w:val="hybridMultilevel"/>
    <w:tmpl w:val="77FEE612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" w15:restartNumberingAfterBreak="0">
    <w:nsid w:val="11A51010"/>
    <w:multiLevelType w:val="multilevel"/>
    <w:tmpl w:val="11A51010"/>
    <w:lvl w:ilvl="0">
      <w:start w:val="1"/>
      <w:numFmt w:val="lowerLetter"/>
      <w:lvlText w:val="%1)"/>
      <w:lvlJc w:val="left"/>
      <w:pPr>
        <w:ind w:left="420" w:hanging="420"/>
      </w:pPr>
    </w:lvl>
    <w:lvl w:ilvl="1">
      <w:start w:val="1"/>
      <w:numFmt w:val="decimal"/>
      <w:lvlText w:val="(%2)"/>
      <w:lvlJc w:val="left"/>
      <w:pPr>
        <w:ind w:left="840" w:hanging="420"/>
      </w:pPr>
      <w:rPr>
        <w:rFonts w:ascii="宋体" w:eastAsia="宋体" w:hAnsi="宋体" w:hint="default"/>
        <w:bCs/>
      </w:r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1C27D43"/>
    <w:multiLevelType w:val="multilevel"/>
    <w:tmpl w:val="11C27D43"/>
    <w:lvl w:ilvl="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1AE33C1C"/>
    <w:multiLevelType w:val="multilevel"/>
    <w:tmpl w:val="1AE33C1C"/>
    <w:lvl w:ilvl="0">
      <w:start w:val="1"/>
      <w:numFmt w:val="lowerLetter"/>
      <w:lvlText w:val="%1)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1F54065E"/>
    <w:multiLevelType w:val="multilevel"/>
    <w:tmpl w:val="FAA8BD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8FD2AA9"/>
    <w:multiLevelType w:val="multilevel"/>
    <w:tmpl w:val="28FD2AA9"/>
    <w:lvl w:ilvl="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2D89DB25"/>
    <w:multiLevelType w:val="multilevel"/>
    <w:tmpl w:val="2D89DB25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32F21AF3"/>
    <w:multiLevelType w:val="multilevel"/>
    <w:tmpl w:val="32F21AF3"/>
    <w:lvl w:ilvl="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3E3ED31F"/>
    <w:multiLevelType w:val="multilevel"/>
    <w:tmpl w:val="3E3ED31F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46197ADD"/>
    <w:multiLevelType w:val="multilevel"/>
    <w:tmpl w:val="46197ADD"/>
    <w:lvl w:ilvl="0">
      <w:start w:val="1"/>
      <w:numFmt w:val="decimal"/>
      <w:lvlText w:val="%1)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4F6D4E06"/>
    <w:multiLevelType w:val="multilevel"/>
    <w:tmpl w:val="F9BA03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35519F9"/>
    <w:multiLevelType w:val="multilevel"/>
    <w:tmpl w:val="535519F9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59ADCABA"/>
    <w:multiLevelType w:val="multilevel"/>
    <w:tmpl w:val="59ADCABA"/>
    <w:lvl w:ilvl="0">
      <w:start w:val="1"/>
      <w:numFmt w:val="decimal"/>
      <w:lvlText w:val="(%1)"/>
      <w:lvlJc w:val="left"/>
      <w:pPr>
        <w:ind w:left="420" w:hanging="420"/>
      </w:pPr>
      <w:rPr>
        <w:bCs/>
      </w:rPr>
    </w:lvl>
    <w:lvl w:ilvl="1">
      <w:start w:val="1"/>
      <w:numFmt w:val="lowerLetter"/>
      <w:lvlText w:val="%2."/>
      <w:lvlJc w:val="left"/>
      <w:pPr>
        <w:ind w:left="840" w:hanging="420"/>
      </w:pPr>
      <w:rPr>
        <w:bCs/>
      </w:rPr>
    </w:lvl>
    <w:lvl w:ilvl="2">
      <w:start w:val="1"/>
      <w:numFmt w:val="lowerRoman"/>
      <w:lvlText w:val="%3."/>
      <w:lvlJc w:val="left"/>
      <w:pPr>
        <w:ind w:left="1260" w:hanging="420"/>
      </w:pPr>
      <w:rPr>
        <w:bCs/>
      </w:rPr>
    </w:lvl>
    <w:lvl w:ilvl="3">
      <w:start w:val="1"/>
      <w:numFmt w:val="decimal"/>
      <w:lvlText w:val="(%4)"/>
      <w:lvlJc w:val="left"/>
      <w:pPr>
        <w:ind w:left="1680" w:hanging="420"/>
      </w:pPr>
      <w:rPr>
        <w:bCs/>
      </w:rPr>
    </w:lvl>
    <w:lvl w:ilvl="4">
      <w:start w:val="1"/>
      <w:numFmt w:val="lowerLetter"/>
      <w:lvlText w:val="%5."/>
      <w:lvlJc w:val="left"/>
      <w:pPr>
        <w:ind w:left="2100" w:hanging="420"/>
      </w:pPr>
      <w:rPr>
        <w:bCs/>
      </w:rPr>
    </w:lvl>
    <w:lvl w:ilvl="5">
      <w:start w:val="1"/>
      <w:numFmt w:val="lowerRoman"/>
      <w:lvlText w:val="%6."/>
      <w:lvlJc w:val="left"/>
      <w:pPr>
        <w:ind w:left="2520" w:hanging="420"/>
      </w:pPr>
      <w:rPr>
        <w:bCs/>
      </w:rPr>
    </w:lvl>
    <w:lvl w:ilvl="6">
      <w:start w:val="1"/>
      <w:numFmt w:val="decimal"/>
      <w:lvlText w:val="(%7)"/>
      <w:lvlJc w:val="left"/>
      <w:pPr>
        <w:ind w:left="2940" w:hanging="420"/>
      </w:pPr>
      <w:rPr>
        <w:bCs/>
      </w:rPr>
    </w:lvl>
    <w:lvl w:ilvl="7">
      <w:start w:val="1"/>
      <w:numFmt w:val="lowerLetter"/>
      <w:lvlText w:val="%8."/>
      <w:lvlJc w:val="left"/>
      <w:pPr>
        <w:ind w:left="3360" w:hanging="420"/>
      </w:pPr>
      <w:rPr>
        <w:bCs/>
      </w:rPr>
    </w:lvl>
    <w:lvl w:ilvl="8">
      <w:numFmt w:val="decimal"/>
      <w:lvlText w:val=""/>
      <w:lvlJc w:val="left"/>
    </w:lvl>
  </w:abstractNum>
  <w:abstractNum w:abstractNumId="19" w15:restartNumberingAfterBreak="0">
    <w:nsid w:val="5BB623C1"/>
    <w:multiLevelType w:val="multilevel"/>
    <w:tmpl w:val="B9800C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60B7009"/>
    <w:multiLevelType w:val="multilevel"/>
    <w:tmpl w:val="8D521B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B9C187E"/>
    <w:multiLevelType w:val="multilevel"/>
    <w:tmpl w:val="6B9C187E"/>
    <w:lvl w:ilvl="0">
      <w:start w:val="1"/>
      <w:numFmt w:val="decimal"/>
      <w:lvlText w:val="%1)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743E346F"/>
    <w:multiLevelType w:val="multilevel"/>
    <w:tmpl w:val="743E346F"/>
    <w:lvl w:ilvl="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7A53211B"/>
    <w:multiLevelType w:val="multilevel"/>
    <w:tmpl w:val="7A53211B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7CA76733"/>
    <w:multiLevelType w:val="hybridMultilevel"/>
    <w:tmpl w:val="CAD015C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5" w15:restartNumberingAfterBreak="0">
    <w:nsid w:val="7D3A6A96"/>
    <w:multiLevelType w:val="multilevel"/>
    <w:tmpl w:val="A1E44D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7"/>
  </w:num>
  <w:num w:numId="2">
    <w:abstractNumId w:val="8"/>
  </w:num>
  <w:num w:numId="3">
    <w:abstractNumId w:val="3"/>
  </w:num>
  <w:num w:numId="4">
    <w:abstractNumId w:val="13"/>
  </w:num>
  <w:num w:numId="5">
    <w:abstractNumId w:val="23"/>
  </w:num>
  <w:num w:numId="6">
    <w:abstractNumId w:val="2"/>
  </w:num>
  <w:num w:numId="7">
    <w:abstractNumId w:val="14"/>
  </w:num>
  <w:num w:numId="8">
    <w:abstractNumId w:val="12"/>
  </w:num>
  <w:num w:numId="9">
    <w:abstractNumId w:val="5"/>
  </w:num>
  <w:num w:numId="10">
    <w:abstractNumId w:val="21"/>
  </w:num>
  <w:num w:numId="11">
    <w:abstractNumId w:val="15"/>
  </w:num>
  <w:num w:numId="12">
    <w:abstractNumId w:val="9"/>
  </w:num>
  <w:num w:numId="13">
    <w:abstractNumId w:val="7"/>
  </w:num>
  <w:num w:numId="14">
    <w:abstractNumId w:val="22"/>
  </w:num>
  <w:num w:numId="15">
    <w:abstractNumId w:val="11"/>
  </w:num>
  <w:num w:numId="16">
    <w:abstractNumId w:val="1"/>
  </w:num>
  <w:num w:numId="17">
    <w:abstractNumId w:val="18"/>
  </w:num>
  <w:num w:numId="18">
    <w:abstractNumId w:val="0"/>
  </w:num>
  <w:num w:numId="19">
    <w:abstractNumId w:val="20"/>
  </w:num>
  <w:num w:numId="20">
    <w:abstractNumId w:val="10"/>
  </w:num>
  <w:num w:numId="21">
    <w:abstractNumId w:val="25"/>
  </w:num>
  <w:num w:numId="22">
    <w:abstractNumId w:val="19"/>
  </w:num>
  <w:num w:numId="23">
    <w:abstractNumId w:val="16"/>
  </w:num>
  <w:num w:numId="24">
    <w:abstractNumId w:val="6"/>
  </w:num>
  <w:num w:numId="25">
    <w:abstractNumId w:val="4"/>
  </w:num>
  <w:num w:numId="26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embedSystemFonts/>
  <w:bordersDoNotSurroundHeader/>
  <w:bordersDoNotSurroundFooter/>
  <w:hideSpellingErrors/>
  <w:hideGrammaticalErrors/>
  <w:defaultTabStop w:val="420"/>
  <w:drawingGridVerticalSpacing w:val="156"/>
  <w:noPunctuationKerning/>
  <w:characterSpacingControl w:val="compressPunctuation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commondata" w:val="eyJoZGlkIjoiMDQ3ZWQ3MjAzZDZjNWIxOWUyNDdkMmE3ZjkwNGRiZTMifQ=="/>
  </w:docVars>
  <w:rsids>
    <w:rsidRoot w:val="22336954"/>
    <w:rsid w:val="D777BC9F"/>
    <w:rsid w:val="F13E43D6"/>
    <w:rsid w:val="F99B2933"/>
    <w:rsid w:val="FFAF2C6D"/>
    <w:rsid w:val="FFFDDFCA"/>
    <w:rsid w:val="00000BCD"/>
    <w:rsid w:val="00003072"/>
    <w:rsid w:val="000276E5"/>
    <w:rsid w:val="00044616"/>
    <w:rsid w:val="00066C51"/>
    <w:rsid w:val="00124EB7"/>
    <w:rsid w:val="00197BE2"/>
    <w:rsid w:val="001F7DEF"/>
    <w:rsid w:val="00227FD5"/>
    <w:rsid w:val="00252DDF"/>
    <w:rsid w:val="002D1D1E"/>
    <w:rsid w:val="002F31F7"/>
    <w:rsid w:val="00314496"/>
    <w:rsid w:val="003544A6"/>
    <w:rsid w:val="00357758"/>
    <w:rsid w:val="003B5FFA"/>
    <w:rsid w:val="003E08FF"/>
    <w:rsid w:val="003E5D0F"/>
    <w:rsid w:val="003E7581"/>
    <w:rsid w:val="003F2340"/>
    <w:rsid w:val="00405516"/>
    <w:rsid w:val="0045681D"/>
    <w:rsid w:val="004E699D"/>
    <w:rsid w:val="004F7651"/>
    <w:rsid w:val="00504C8F"/>
    <w:rsid w:val="00566A50"/>
    <w:rsid w:val="00583C89"/>
    <w:rsid w:val="005E64A6"/>
    <w:rsid w:val="006A132C"/>
    <w:rsid w:val="006B476D"/>
    <w:rsid w:val="006C504B"/>
    <w:rsid w:val="006D4DE9"/>
    <w:rsid w:val="00740A9A"/>
    <w:rsid w:val="007828A3"/>
    <w:rsid w:val="00794DE5"/>
    <w:rsid w:val="007B1DC3"/>
    <w:rsid w:val="007E42A8"/>
    <w:rsid w:val="00804314"/>
    <w:rsid w:val="00823070"/>
    <w:rsid w:val="00863EED"/>
    <w:rsid w:val="00902F10"/>
    <w:rsid w:val="009143E6"/>
    <w:rsid w:val="009410D8"/>
    <w:rsid w:val="00967D4F"/>
    <w:rsid w:val="009F4341"/>
    <w:rsid w:val="00A102FA"/>
    <w:rsid w:val="00A45598"/>
    <w:rsid w:val="00A63DA9"/>
    <w:rsid w:val="00A77F40"/>
    <w:rsid w:val="00AD678A"/>
    <w:rsid w:val="00AE1A96"/>
    <w:rsid w:val="00B121A4"/>
    <w:rsid w:val="00B47ABA"/>
    <w:rsid w:val="00B94C5F"/>
    <w:rsid w:val="00C92D14"/>
    <w:rsid w:val="00C9462A"/>
    <w:rsid w:val="00D13F03"/>
    <w:rsid w:val="00D4455A"/>
    <w:rsid w:val="00D5153B"/>
    <w:rsid w:val="00DD6096"/>
    <w:rsid w:val="00DF2593"/>
    <w:rsid w:val="00E1352F"/>
    <w:rsid w:val="00E52C90"/>
    <w:rsid w:val="00E80EC6"/>
    <w:rsid w:val="00F06CDF"/>
    <w:rsid w:val="00F37467"/>
    <w:rsid w:val="00FB6A6F"/>
    <w:rsid w:val="00FE4DF8"/>
    <w:rsid w:val="191F0036"/>
    <w:rsid w:val="212B4E53"/>
    <w:rsid w:val="22336954"/>
    <w:rsid w:val="2B4C581C"/>
    <w:rsid w:val="2B6E4F50"/>
    <w:rsid w:val="2C78044B"/>
    <w:rsid w:val="33E45DE7"/>
    <w:rsid w:val="37D93DF6"/>
    <w:rsid w:val="3925145A"/>
    <w:rsid w:val="3B3F1456"/>
    <w:rsid w:val="3BF0646A"/>
    <w:rsid w:val="3D25174A"/>
    <w:rsid w:val="4060261A"/>
    <w:rsid w:val="4FEF7284"/>
    <w:rsid w:val="51361FFF"/>
    <w:rsid w:val="5327F441"/>
    <w:rsid w:val="54882B71"/>
    <w:rsid w:val="55D03203"/>
    <w:rsid w:val="560C299D"/>
    <w:rsid w:val="59950708"/>
    <w:rsid w:val="629E5C56"/>
    <w:rsid w:val="62FD4961"/>
    <w:rsid w:val="6365987A"/>
    <w:rsid w:val="6CF943E2"/>
    <w:rsid w:val="75FF7865"/>
    <w:rsid w:val="767E125C"/>
    <w:rsid w:val="77193D0E"/>
    <w:rsid w:val="772701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1D9A63E8"/>
  <w15:docId w15:val="{5704198A-009F-4DD2-82C0-34CDC0953A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uiPriority="1" w:unhideWhenUsed="1" w:qFormat="1"/>
    <w:lsdException w:name="Subtitle" w:qFormat="1"/>
    <w:lsdException w:name="Hyperlink" w:uiPriority="99" w:unhideWhenUsed="1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59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qFormat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TOC1">
    <w:name w:val="toc 1"/>
    <w:basedOn w:val="a"/>
    <w:next w:val="a"/>
    <w:uiPriority w:val="39"/>
    <w:qFormat/>
  </w:style>
  <w:style w:type="table" w:styleId="a5">
    <w:name w:val="Table Grid"/>
    <w:basedOn w:val="a1"/>
    <w:uiPriority w:val="59"/>
    <w:qFormat/>
    <w:pPr>
      <w:widowControl w:val="0"/>
      <w:jc w:val="both"/>
    </w:pPr>
    <w:rPr>
      <w:rFonts w:asciiTheme="minorHAnsi" w:eastAsiaTheme="minorEastAsia" w:hAnsiTheme="minorHAnsi" w:cstheme="minorBid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Hyperlink"/>
    <w:basedOn w:val="a0"/>
    <w:uiPriority w:val="99"/>
    <w:unhideWhenUsed/>
    <w:qFormat/>
    <w:rPr>
      <w:color w:val="0563C1" w:themeColor="hyperlink"/>
      <w:u w:val="single"/>
    </w:rPr>
  </w:style>
  <w:style w:type="paragraph" w:styleId="a7">
    <w:name w:val="List Paragraph"/>
    <w:basedOn w:val="a"/>
    <w:uiPriority w:val="99"/>
    <w:qFormat/>
    <w:pPr>
      <w:ind w:firstLineChars="200" w:firstLine="420"/>
    </w:pPr>
  </w:style>
  <w:style w:type="character" w:customStyle="1" w:styleId="10">
    <w:name w:val="标题 1 字符"/>
    <w:basedOn w:val="a0"/>
    <w:link w:val="1"/>
    <w:rPr>
      <w:b/>
      <w:bCs/>
      <w:kern w:val="44"/>
      <w:sz w:val="44"/>
      <w:szCs w:val="44"/>
    </w:rPr>
  </w:style>
  <w:style w:type="paragraph" w:customStyle="1" w:styleId="TOC10">
    <w:name w:val="TOC 标题1"/>
    <w:basedOn w:val="1"/>
    <w:next w:val="a"/>
    <w:uiPriority w:val="39"/>
    <w:unhideWhenUsed/>
    <w:qFormat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character" w:customStyle="1" w:styleId="text-only">
    <w:name w:val="text-only"/>
    <w:basedOn w:val="a0"/>
    <w:qFormat/>
  </w:style>
  <w:style w:type="paragraph" w:customStyle="1" w:styleId="richtextdocs-listitem">
    <w:name w:val="richtextdocs-listitem"/>
    <w:basedOn w:val="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paragraph" w:customStyle="1" w:styleId="ace-line">
    <w:name w:val="ace-line"/>
    <w:basedOn w:val="a"/>
    <w:rsid w:val="0035775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6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567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1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78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89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464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60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04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34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39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487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52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72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713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373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89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54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785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71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643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558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89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33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733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64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86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51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146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340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99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6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27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773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09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24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49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05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4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86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754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2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50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867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21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92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644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hyperlink" Target="http://127.0.0.1:9200/_cat/indices?v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://smtp.exmail.qq.com" TargetMode="External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://smtp.exmail.qq.com" TargetMode="External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://smtp.feishu.cn" TargetMode="External"/><Relationship Id="rId28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://SMTP.EXMAIL.QQ.COM" TargetMode="External"/><Relationship Id="rId27" Type="http://schemas.openxmlformats.org/officeDocument/2006/relationships/hyperlink" Target="http://127.0.0.1:9200/dm-winlog_01-000001" TargetMode="External"/><Relationship Id="rId30" Type="http://schemas.openxmlformats.org/officeDocument/2006/relationships/image" Target="media/image17.png"/><Relationship Id="rId8" Type="http://schemas.openxmlformats.org/officeDocument/2006/relationships/image" Target="media/image1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27</Pages>
  <Words>2326</Words>
  <Characters>13259</Characters>
  <Application>Microsoft Office Word</Application>
  <DocSecurity>0</DocSecurity>
  <Lines>110</Lines>
  <Paragraphs>31</Paragraphs>
  <ScaleCrop>false</ScaleCrop>
  <Company/>
  <LinksUpToDate>false</LinksUpToDate>
  <CharactersWithSpaces>15554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霞子</dc:creator>
  <cp:lastModifiedBy>韩 永琦</cp:lastModifiedBy>
  <cp:revision>2</cp:revision>
  <dcterms:created xsi:type="dcterms:W3CDTF">2023-09-14T07:20:00Z</dcterms:created>
  <dcterms:modified xsi:type="dcterms:W3CDTF">2023-09-14T07:20:00Z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016A8E4970374C5CA6D5FA04C3781E7D_13</vt:lpwstr>
  </property>
</Properties>
</file>